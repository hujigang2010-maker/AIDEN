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76B0B">
      <w:pPr>
        <w:spacing w:after="0"/>
        <w:rPr>
          <w:color w:val="auto"/>
          <w:highlight w:val="none"/>
        </w:rPr>
      </w:pPr>
      <w:r>
        <w:rPr>
          <w:rFonts w:ascii="黑体" w:hAnsi="黑体" w:eastAsia="黑体"/>
          <w:color w:val="auto"/>
          <w:highlight w:val="none"/>
        </w:rPr>
        <w:drawing>
          <wp:anchor distT="0" distB="0" distL="114300" distR="114300" simplePos="0" relativeHeight="251659264" behindDoc="0" locked="0" layoutInCell="1" allowOverlap="1">
            <wp:simplePos x="0" y="0"/>
            <wp:positionH relativeFrom="margin">
              <wp:posOffset>-417195</wp:posOffset>
            </wp:positionH>
            <wp:positionV relativeFrom="margin">
              <wp:posOffset>-670560</wp:posOffset>
            </wp:positionV>
            <wp:extent cx="981075" cy="389890"/>
            <wp:effectExtent l="0" t="0" r="8890" b="1778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1075" cy="389890"/>
                    </a:xfrm>
                    <a:prstGeom prst="rect">
                      <a:avLst/>
                    </a:prstGeom>
                  </pic:spPr>
                </pic:pic>
              </a:graphicData>
            </a:graphic>
          </wp:anchor>
        </w:drawing>
      </w:r>
    </w:p>
    <w:p w14:paraId="23F5BDD1">
      <w:pPr>
        <w:spacing w:after="0"/>
        <w:rPr>
          <w:color w:val="auto"/>
          <w:highlight w:val="none"/>
        </w:rPr>
      </w:pPr>
    </w:p>
    <w:p w14:paraId="3D5DD356">
      <w:pPr>
        <w:spacing w:after="0"/>
        <w:rPr>
          <w:color w:val="auto"/>
          <w:highlight w:val="none"/>
        </w:rPr>
      </w:pPr>
    </w:p>
    <w:p w14:paraId="49A3BD91">
      <w:pPr>
        <w:spacing w:after="40" w:line="480" w:lineRule="auto"/>
        <w:jc w:val="center"/>
        <w:rPr>
          <w:color w:val="auto"/>
          <w:highlight w:val="none"/>
        </w:rPr>
      </w:pPr>
      <w:r>
        <w:rPr>
          <w:rFonts w:ascii="宋体" w:hAnsi="宋体" w:eastAsia="宋体"/>
          <w:b w:val="0"/>
          <w:color w:val="auto"/>
          <w:sz w:val="21"/>
          <w:highlight w:val="none"/>
        </w:rPr>
        <w:t>合同编号</w:t>
      </w:r>
      <w:r>
        <w:rPr>
          <w:rFonts w:hint="eastAsia"/>
          <w:b w:val="0"/>
          <w:color w:val="auto"/>
          <w:sz w:val="21"/>
          <w:highlight w:val="none"/>
          <w:lang w:eastAsia="zh-CN"/>
        </w:rPr>
        <w:t>：</w:t>
      </w:r>
      <w:r>
        <w:rPr>
          <w:rFonts w:ascii="宋体" w:hAnsi="宋体" w:eastAsia="宋体"/>
          <w:b w:val="0"/>
          <w:color w:val="auto"/>
          <w:sz w:val="21"/>
          <w:highlight w:val="none"/>
        </w:rPr>
        <w:t>GTH-2026-潮鸣外滩-SP-0</w:t>
      </w:r>
      <w:r>
        <w:rPr>
          <w:rFonts w:hint="eastAsia"/>
          <w:b w:val="0"/>
          <w:color w:val="auto"/>
          <w:sz w:val="21"/>
          <w:highlight w:val="none"/>
          <w:lang w:val="en-US" w:eastAsia="zh-CN"/>
        </w:rPr>
        <w:t>12</w:t>
      </w:r>
    </w:p>
    <w:p w14:paraId="6DFE7588">
      <w:pPr>
        <w:spacing w:after="0"/>
        <w:rPr>
          <w:color w:val="auto"/>
          <w:highlight w:val="none"/>
        </w:rPr>
      </w:pPr>
    </w:p>
    <w:p w14:paraId="18A71AD3">
      <w:pPr>
        <w:spacing w:after="0"/>
        <w:rPr>
          <w:color w:val="auto"/>
          <w:highlight w:val="none"/>
        </w:rPr>
      </w:pPr>
      <w:r>
        <w:rPr>
          <w:rFonts w:ascii="黑体" w:hAnsi="黑体" w:eastAsia="黑体"/>
          <w:color w:val="auto"/>
          <w:highlight w:val="none"/>
        </w:rP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5829935" cy="2319655"/>
            <wp:effectExtent l="0" t="0" r="0" b="0"/>
            <wp:wrapNone/>
            <wp:docPr id="2"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p>
    <w:p w14:paraId="4AF19C37">
      <w:pPr>
        <w:spacing w:before="240" w:after="240"/>
        <w:jc w:val="center"/>
        <w:rPr>
          <w:color w:val="auto"/>
          <w:highlight w:val="none"/>
        </w:rPr>
      </w:pPr>
      <w:r>
        <w:rPr>
          <w:rFonts w:ascii="黑体" w:hAnsi="黑体" w:eastAsia="黑体"/>
          <w:b/>
          <w:color w:val="auto"/>
          <w:sz w:val="48"/>
          <w:highlight w:val="none"/>
        </w:rPr>
        <w:t>活动赞助合同</w:t>
      </w:r>
    </w:p>
    <w:p w14:paraId="6BF74EAD">
      <w:pPr>
        <w:spacing w:after="0"/>
        <w:rPr>
          <w:color w:val="auto"/>
          <w:highlight w:val="none"/>
        </w:rPr>
      </w:pPr>
    </w:p>
    <w:p w14:paraId="691976D8">
      <w:pPr>
        <w:spacing w:after="0"/>
        <w:rPr>
          <w:color w:val="auto"/>
          <w:highlight w:val="none"/>
        </w:rPr>
      </w:pPr>
    </w:p>
    <w:p w14:paraId="12D49FEC">
      <w:pPr>
        <w:spacing w:after="0"/>
        <w:rPr>
          <w:color w:val="auto"/>
          <w:highlight w:val="none"/>
        </w:rPr>
      </w:pPr>
    </w:p>
    <w:p w14:paraId="7973BDFF">
      <w:pPr>
        <w:spacing w:after="0"/>
        <w:rPr>
          <w:color w:val="auto"/>
          <w:highlight w:val="none"/>
        </w:rPr>
      </w:pPr>
    </w:p>
    <w:p w14:paraId="046B8D66">
      <w:pPr>
        <w:spacing w:after="40" w:line="480" w:lineRule="auto"/>
        <w:rPr>
          <w:color w:val="auto"/>
          <w:highlight w:val="none"/>
        </w:rPr>
      </w:pPr>
      <w:r>
        <w:rPr>
          <w:rFonts w:ascii="宋体" w:hAnsi="宋体" w:eastAsia="宋体"/>
          <w:b w:val="0"/>
          <w:color w:val="auto"/>
          <w:sz w:val="21"/>
          <w:highlight w:val="none"/>
        </w:rPr>
        <w:t>甲方：上海绿城泓盛建设发展有限公司</w:t>
      </w:r>
    </w:p>
    <w:p w14:paraId="4D662928">
      <w:pPr>
        <w:spacing w:after="40" w:line="480" w:lineRule="auto"/>
        <w:rPr>
          <w:color w:val="auto"/>
          <w:highlight w:val="none"/>
        </w:rPr>
      </w:pPr>
      <w:r>
        <w:rPr>
          <w:rFonts w:ascii="宋体" w:hAnsi="宋体" w:eastAsia="宋体"/>
          <w:b w:val="0"/>
          <w:color w:val="auto"/>
          <w:sz w:val="21"/>
          <w:highlight w:val="none"/>
        </w:rPr>
        <w:t>乙方：</w:t>
      </w:r>
      <w:r>
        <w:rPr>
          <w:rFonts w:ascii="宋体" w:hAnsi="宋体" w:eastAsia="宋体"/>
          <w:b w:val="0"/>
          <w:bCs/>
          <w:color w:val="auto"/>
          <w:sz w:val="21"/>
          <w:highlight w:val="none"/>
        </w:rPr>
        <w:t>上海市杨浦区科技企业联合会</w:t>
      </w:r>
    </w:p>
    <w:p w14:paraId="49AF8ABB">
      <w:pPr>
        <w:spacing w:after="40" w:line="480" w:lineRule="auto"/>
        <w:rPr>
          <w:color w:val="auto"/>
          <w:highlight w:val="none"/>
        </w:rPr>
      </w:pPr>
      <w:r>
        <w:rPr>
          <w:rFonts w:ascii="宋体" w:hAnsi="宋体" w:eastAsia="宋体"/>
          <w:b w:val="0"/>
          <w:color w:val="auto"/>
          <w:sz w:val="21"/>
          <w:highlight w:val="none"/>
        </w:rPr>
        <w:t>签约地点：</w:t>
      </w:r>
      <w:r>
        <w:rPr>
          <w:rFonts w:ascii="宋体" w:hAnsi="宋体" w:eastAsia="宋体"/>
          <w:b w:val="0"/>
          <w:bCs/>
          <w:color w:val="auto"/>
          <w:sz w:val="21"/>
          <w:highlight w:val="none"/>
        </w:rPr>
        <w:t>上海市</w:t>
      </w:r>
    </w:p>
    <w:p w14:paraId="75454203">
      <w:pPr>
        <w:rPr>
          <w:color w:val="auto"/>
          <w:highlight w:val="none"/>
        </w:rPr>
      </w:pPr>
      <w:r>
        <w:rPr>
          <w:color w:val="auto"/>
          <w:highlight w:val="none"/>
        </w:rPr>
        <w:br w:type="page"/>
      </w:r>
    </w:p>
    <w:p w14:paraId="76FB1DFB">
      <w:pPr>
        <w:spacing w:after="40" w:line="336" w:lineRule="auto"/>
        <w:rPr>
          <w:color w:val="auto"/>
          <w:highlight w:val="none"/>
        </w:rPr>
      </w:pPr>
      <w:r>
        <w:rPr>
          <w:rFonts w:ascii="宋体" w:hAnsi="宋体" w:eastAsia="宋体"/>
          <w:b w:val="0"/>
          <w:color w:val="auto"/>
          <w:sz w:val="21"/>
          <w:highlight w:val="none"/>
        </w:rPr>
        <w:t>本合同由以下两方于</w:t>
      </w:r>
      <w:r>
        <w:rPr>
          <w:rFonts w:ascii="宋体" w:hAnsi="宋体" w:eastAsia="宋体"/>
          <w:b/>
          <w:color w:val="auto"/>
          <w:sz w:val="21"/>
          <w:highlight w:val="none"/>
        </w:rPr>
        <w:t>二〇二六</w:t>
      </w:r>
      <w:r>
        <w:rPr>
          <w:rFonts w:ascii="宋体" w:hAnsi="宋体" w:eastAsia="宋体"/>
          <w:b w:val="0"/>
          <w:color w:val="auto"/>
          <w:sz w:val="21"/>
          <w:highlight w:val="none"/>
        </w:rPr>
        <w:t>年</w:t>
      </w:r>
      <w:r>
        <w:rPr>
          <w:rFonts w:ascii="宋体" w:hAnsi="宋体" w:eastAsia="宋体"/>
          <w:b/>
          <w:color w:val="auto"/>
          <w:sz w:val="21"/>
          <w:highlight w:val="none"/>
        </w:rPr>
        <w:t>五</w:t>
      </w:r>
      <w:r>
        <w:rPr>
          <w:rFonts w:ascii="宋体" w:hAnsi="宋体" w:eastAsia="宋体"/>
          <w:b w:val="0"/>
          <w:color w:val="auto"/>
          <w:sz w:val="21"/>
          <w:highlight w:val="none"/>
        </w:rPr>
        <w:t>月</w:t>
      </w:r>
      <w:r>
        <w:rPr>
          <w:rFonts w:ascii="宋体" w:hAnsi="宋体" w:eastAsia="宋体"/>
          <w:b/>
          <w:color w:val="auto"/>
          <w:sz w:val="21"/>
          <w:highlight w:val="none"/>
        </w:rPr>
        <w:t>二十一</w:t>
      </w:r>
      <w:r>
        <w:rPr>
          <w:rFonts w:ascii="宋体" w:hAnsi="宋体" w:eastAsia="宋体"/>
          <w:b w:val="0"/>
          <w:color w:val="auto"/>
          <w:sz w:val="21"/>
          <w:highlight w:val="none"/>
        </w:rPr>
        <w:t>日在</w:t>
      </w:r>
      <w:r>
        <w:rPr>
          <w:rFonts w:ascii="宋体" w:hAnsi="宋体" w:eastAsia="宋体"/>
          <w:b/>
          <w:color w:val="auto"/>
          <w:sz w:val="21"/>
          <w:highlight w:val="none"/>
        </w:rPr>
        <w:t>上海</w:t>
      </w:r>
      <w:r>
        <w:rPr>
          <w:rFonts w:ascii="宋体" w:hAnsi="宋体" w:eastAsia="宋体"/>
          <w:b w:val="0"/>
          <w:color w:val="auto"/>
          <w:sz w:val="21"/>
          <w:highlight w:val="none"/>
        </w:rPr>
        <w:t>省</w:t>
      </w:r>
      <w:r>
        <w:rPr>
          <w:rFonts w:ascii="宋体" w:hAnsi="宋体" w:eastAsia="宋体"/>
          <w:b/>
          <w:color w:val="auto"/>
          <w:sz w:val="21"/>
          <w:highlight w:val="none"/>
        </w:rPr>
        <w:t>上海</w:t>
      </w:r>
      <w:r>
        <w:rPr>
          <w:rFonts w:ascii="宋体" w:hAnsi="宋体" w:eastAsia="宋体"/>
          <w:b w:val="0"/>
          <w:color w:val="auto"/>
          <w:sz w:val="21"/>
          <w:highlight w:val="none"/>
        </w:rPr>
        <w:t>市</w:t>
      </w:r>
      <w:r>
        <w:rPr>
          <w:rFonts w:ascii="宋体" w:hAnsi="宋体" w:eastAsia="宋体"/>
          <w:b/>
          <w:color w:val="auto"/>
          <w:sz w:val="21"/>
          <w:highlight w:val="none"/>
        </w:rPr>
        <w:t>虹口</w:t>
      </w:r>
      <w:r>
        <w:rPr>
          <w:rFonts w:ascii="宋体" w:hAnsi="宋体" w:eastAsia="宋体"/>
          <w:b w:val="0"/>
          <w:color w:val="auto"/>
          <w:sz w:val="21"/>
          <w:highlight w:val="none"/>
        </w:rPr>
        <w:t>区签订：</w:t>
      </w:r>
    </w:p>
    <w:p w14:paraId="73CA4E07">
      <w:pPr>
        <w:spacing w:after="0"/>
        <w:rPr>
          <w:color w:val="auto"/>
          <w:highlight w:val="none"/>
        </w:rPr>
      </w:pPr>
    </w:p>
    <w:p w14:paraId="10C35322">
      <w:pPr>
        <w:spacing w:before="80" w:after="80" w:line="336" w:lineRule="auto"/>
        <w:rPr>
          <w:color w:val="auto"/>
          <w:highlight w:val="none"/>
        </w:rPr>
      </w:pPr>
      <w:r>
        <w:rPr>
          <w:rFonts w:ascii="宋体" w:hAnsi="宋体" w:eastAsia="宋体"/>
          <w:b/>
          <w:color w:val="auto"/>
          <w:sz w:val="22"/>
          <w:highlight w:val="none"/>
        </w:rPr>
        <w:t>甲方：</w:t>
      </w:r>
      <w:r>
        <w:rPr>
          <w:rFonts w:ascii="宋体" w:hAnsi="宋体" w:eastAsia="宋体"/>
          <w:b w:val="0"/>
          <w:bCs/>
          <w:color w:val="auto"/>
          <w:sz w:val="21"/>
          <w:highlight w:val="none"/>
        </w:rPr>
        <w:t>上海绿城泓盛建设发展有限公司</w:t>
      </w:r>
    </w:p>
    <w:p w14:paraId="52964110">
      <w:pPr>
        <w:spacing w:after="40" w:line="336" w:lineRule="auto"/>
        <w:rPr>
          <w:color w:val="auto"/>
          <w:highlight w:val="none"/>
        </w:rPr>
      </w:pPr>
      <w:r>
        <w:rPr>
          <w:rFonts w:ascii="宋体" w:hAnsi="宋体" w:eastAsia="宋体"/>
          <w:b w:val="0"/>
          <w:color w:val="auto"/>
          <w:sz w:val="21"/>
          <w:highlight w:val="none"/>
        </w:rPr>
        <w:t>住所：上海市虹口区四川北路 1688 号 2415 室</w:t>
      </w:r>
    </w:p>
    <w:p w14:paraId="72EF9636">
      <w:pPr>
        <w:spacing w:after="40" w:line="336" w:lineRule="auto"/>
        <w:rPr>
          <w:color w:val="auto"/>
          <w:highlight w:val="none"/>
        </w:rPr>
      </w:pPr>
      <w:r>
        <w:rPr>
          <w:rFonts w:ascii="宋体" w:hAnsi="宋体" w:eastAsia="宋体"/>
          <w:b w:val="0"/>
          <w:color w:val="auto"/>
          <w:sz w:val="21"/>
          <w:highlight w:val="none"/>
        </w:rPr>
        <w:t>法定代表人：</w:t>
      </w:r>
      <w:r>
        <w:rPr>
          <w:rFonts w:hint="eastAsia"/>
          <w:b w:val="0"/>
          <w:color w:val="auto"/>
          <w:sz w:val="21"/>
          <w:highlight w:val="none"/>
          <w:lang w:val="en-US" w:eastAsia="zh-CN"/>
        </w:rPr>
        <w:t>刘继涛</w:t>
      </w:r>
    </w:p>
    <w:p w14:paraId="47EBFC92">
      <w:pPr>
        <w:spacing w:after="0"/>
        <w:rPr>
          <w:color w:val="auto"/>
          <w:highlight w:val="none"/>
        </w:rPr>
      </w:pPr>
    </w:p>
    <w:p w14:paraId="6B5040D6">
      <w:pPr>
        <w:spacing w:before="80" w:after="80" w:line="336" w:lineRule="auto"/>
        <w:rPr>
          <w:color w:val="auto"/>
          <w:highlight w:val="none"/>
        </w:rPr>
      </w:pPr>
      <w:r>
        <w:rPr>
          <w:rFonts w:ascii="宋体" w:hAnsi="宋体" w:eastAsia="宋体"/>
          <w:b/>
          <w:color w:val="auto"/>
          <w:sz w:val="22"/>
          <w:highlight w:val="none"/>
        </w:rPr>
        <w:t>乙方：</w:t>
      </w:r>
      <w:r>
        <w:rPr>
          <w:rFonts w:ascii="宋体" w:hAnsi="宋体" w:eastAsia="宋体"/>
          <w:b w:val="0"/>
          <w:bCs/>
          <w:color w:val="auto"/>
          <w:sz w:val="21"/>
          <w:highlight w:val="none"/>
        </w:rPr>
        <w:t>上海市杨浦区科技企业联合会</w:t>
      </w:r>
    </w:p>
    <w:p w14:paraId="410CFCB0">
      <w:pPr>
        <w:spacing w:after="40" w:line="336" w:lineRule="auto"/>
        <w:rPr>
          <w:color w:val="auto"/>
          <w:highlight w:val="none"/>
        </w:rPr>
      </w:pPr>
      <w:r>
        <w:rPr>
          <w:rFonts w:ascii="宋体" w:hAnsi="宋体" w:eastAsia="宋体"/>
          <w:b w:val="0"/>
          <w:color w:val="auto"/>
          <w:sz w:val="21"/>
          <w:highlight w:val="none"/>
        </w:rPr>
        <w:t>住所：</w:t>
      </w:r>
      <w:r>
        <w:rPr>
          <w:rFonts w:ascii="宋体" w:hAnsi="宋体" w:eastAsia="宋体"/>
          <w:b w:val="0"/>
          <w:bCs/>
          <w:color w:val="auto"/>
          <w:sz w:val="21"/>
          <w:highlight w:val="none"/>
        </w:rPr>
        <w:t>上海市杨浦区国泰路 11 号 复旦科技园副楼一楼 1008 室</w:t>
      </w:r>
    </w:p>
    <w:p w14:paraId="54351F43">
      <w:pPr>
        <w:spacing w:after="40" w:line="336" w:lineRule="auto"/>
        <w:rPr>
          <w:color w:val="auto"/>
          <w:highlight w:val="none"/>
        </w:rPr>
      </w:pPr>
      <w:r>
        <w:rPr>
          <w:rFonts w:ascii="宋体" w:hAnsi="宋体" w:eastAsia="宋体"/>
          <w:b w:val="0"/>
          <w:color w:val="auto"/>
          <w:sz w:val="21"/>
          <w:highlight w:val="none"/>
        </w:rPr>
        <w:t>法定代表人：</w:t>
      </w:r>
      <w:r>
        <w:rPr>
          <w:rFonts w:ascii="宋体" w:hAnsi="宋体" w:eastAsia="宋体"/>
          <w:b w:val="0"/>
          <w:bCs/>
          <w:color w:val="auto"/>
          <w:sz w:val="21"/>
          <w:highlight w:val="none"/>
        </w:rPr>
        <w:t>朱震</w:t>
      </w:r>
    </w:p>
    <w:p w14:paraId="0E586138">
      <w:pPr>
        <w:spacing w:after="0"/>
        <w:rPr>
          <w:color w:val="auto"/>
          <w:highlight w:val="none"/>
        </w:rPr>
      </w:pPr>
    </w:p>
    <w:p w14:paraId="5F979B65">
      <w:pPr>
        <w:spacing w:after="40" w:line="336" w:lineRule="auto"/>
        <w:rPr>
          <w:color w:val="auto"/>
          <w:highlight w:val="none"/>
        </w:rPr>
      </w:pPr>
      <w:r>
        <w:rPr>
          <w:rFonts w:ascii="宋体" w:hAnsi="宋体" w:eastAsia="宋体"/>
          <w:b w:val="0"/>
          <w:color w:val="auto"/>
          <w:sz w:val="21"/>
          <w:highlight w:val="none"/>
        </w:rPr>
        <w:t>根据《中华人民共和国民法典》等法律、法规的规定，本着公正、公平、合理、自愿的原则，就甲方为乙方组织的</w:t>
      </w:r>
      <w:r>
        <w:rPr>
          <w:rFonts w:ascii="宋体" w:hAnsi="宋体" w:eastAsia="宋体"/>
          <w:b w:val="0"/>
          <w:bCs/>
          <w:color w:val="auto"/>
          <w:sz w:val="21"/>
          <w:highlight w:val="none"/>
        </w:rPr>
        <w:t>「2026 人工智能商业化落地</w:t>
      </w:r>
      <w:r>
        <w:rPr>
          <w:rFonts w:ascii="宋体" w:hAnsi="宋体" w:eastAsia="宋体"/>
          <w:b w:val="0"/>
          <w:bCs/>
          <w:color w:val="auto"/>
          <w:sz w:val="21"/>
          <w:highlight w:val="none"/>
        </w:rP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5829935" cy="2319655"/>
            <wp:effectExtent l="0" t="0" r="0" b="0"/>
            <wp:wrapNone/>
            <wp:docPr id="6"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r>
        <w:rPr>
          <w:rFonts w:ascii="宋体" w:hAnsi="宋体" w:eastAsia="宋体"/>
          <w:b w:val="0"/>
          <w:bCs/>
          <w:color w:val="auto"/>
          <w:sz w:val="21"/>
          <w:highlight w:val="none"/>
        </w:rPr>
        <w:t>与硬核投资破局峰会」（含晚宴及现场展示等专属冠名权益）</w:t>
      </w:r>
      <w:r>
        <w:rPr>
          <w:rFonts w:ascii="宋体" w:hAnsi="宋体" w:eastAsia="宋体"/>
          <w:b w:val="0"/>
          <w:color w:val="auto"/>
          <w:sz w:val="21"/>
          <w:highlight w:val="none"/>
        </w:rPr>
        <w:t>活动提供赞助等事宜，经过双方友好协商一致，签订本合同，以资信守。</w:t>
      </w:r>
    </w:p>
    <w:p w14:paraId="535CEF3F">
      <w:pPr>
        <w:spacing w:after="0"/>
        <w:rPr>
          <w:color w:val="auto"/>
          <w:highlight w:val="none"/>
        </w:rPr>
      </w:pPr>
    </w:p>
    <w:p w14:paraId="3EA4FC9E">
      <w:pPr>
        <w:spacing w:before="80" w:after="80" w:line="336" w:lineRule="auto"/>
        <w:rPr>
          <w:color w:val="auto"/>
          <w:highlight w:val="none"/>
        </w:rPr>
      </w:pPr>
      <w:r>
        <w:rPr>
          <w:rFonts w:ascii="宋体" w:hAnsi="宋体" w:eastAsia="宋体"/>
          <w:b/>
          <w:color w:val="auto"/>
          <w:sz w:val="24"/>
          <w:highlight w:val="none"/>
        </w:rPr>
        <w:t>第一条  活动概况</w:t>
      </w:r>
    </w:p>
    <w:p w14:paraId="772DE868">
      <w:pPr>
        <w:spacing w:after="40" w:line="336" w:lineRule="auto"/>
        <w:rPr>
          <w:rFonts w:ascii="宋体" w:hAnsi="宋体" w:eastAsia="宋体"/>
          <w:b w:val="0"/>
          <w:bCs/>
          <w:color w:val="auto"/>
          <w:sz w:val="21"/>
          <w:highlight w:val="none"/>
        </w:rPr>
      </w:pPr>
      <w:r>
        <w:rPr>
          <w:rFonts w:ascii="宋体" w:hAnsi="宋体" w:eastAsia="宋体"/>
          <w:b w:val="0"/>
          <w:color w:val="auto"/>
          <w:sz w:val="21"/>
          <w:highlight w:val="none"/>
        </w:rPr>
        <w:t>1、活动名称：</w:t>
      </w:r>
      <w:r>
        <w:rPr>
          <w:rFonts w:ascii="宋体" w:hAnsi="宋体" w:eastAsia="宋体"/>
          <w:b w:val="0"/>
          <w:bCs/>
          <w:color w:val="auto"/>
          <w:sz w:val="21"/>
          <w:highlight w:val="none"/>
        </w:rPr>
        <w:t>2026 人工智能商业化落地与硬核投资破局峰会（下称“本次活动”）</w:t>
      </w:r>
    </w:p>
    <w:p w14:paraId="6D44DD35">
      <w:pPr>
        <w:spacing w:after="40" w:line="336" w:lineRule="auto"/>
        <w:rPr>
          <w:rFonts w:ascii="宋体" w:hAnsi="宋体" w:eastAsia="宋体"/>
          <w:b w:val="0"/>
          <w:bCs/>
          <w:color w:val="auto"/>
          <w:sz w:val="21"/>
          <w:highlight w:val="none"/>
        </w:rPr>
      </w:pPr>
      <w:r>
        <w:rPr>
          <w:rFonts w:ascii="宋体" w:hAnsi="宋体" w:eastAsia="宋体"/>
          <w:b w:val="0"/>
          <w:color w:val="auto"/>
          <w:sz w:val="21"/>
          <w:highlight w:val="none"/>
        </w:rPr>
        <w:t>2、活动地点：</w:t>
      </w:r>
      <w:r>
        <w:rPr>
          <w:rFonts w:ascii="宋体" w:hAnsi="宋体" w:eastAsia="宋体"/>
          <w:b w:val="0"/>
          <w:bCs/>
          <w:color w:val="auto"/>
          <w:sz w:val="21"/>
          <w:highlight w:val="none"/>
        </w:rPr>
        <w:t>上海·北外滩·一滴水（具体场地位置由乙方另行书面确认）</w:t>
      </w:r>
    </w:p>
    <w:p w14:paraId="7FB27719">
      <w:pPr>
        <w:spacing w:after="40" w:line="336" w:lineRule="auto"/>
        <w:rPr>
          <w:rFonts w:ascii="宋体" w:hAnsi="宋体" w:eastAsia="宋体"/>
          <w:b w:val="0"/>
          <w:bCs/>
          <w:color w:val="auto"/>
          <w:sz w:val="21"/>
          <w:highlight w:val="none"/>
        </w:rPr>
      </w:pPr>
      <w:r>
        <w:rPr>
          <w:rFonts w:ascii="宋体" w:hAnsi="宋体" w:eastAsia="宋体"/>
          <w:b w:val="0"/>
          <w:color w:val="auto"/>
          <w:sz w:val="21"/>
          <w:highlight w:val="none"/>
        </w:rPr>
        <w:t>3、活动时间：</w:t>
      </w:r>
      <w:r>
        <w:rPr>
          <w:rFonts w:ascii="宋体" w:hAnsi="宋体" w:eastAsia="宋体"/>
          <w:b w:val="0"/>
          <w:bCs/>
          <w:color w:val="auto"/>
          <w:sz w:val="21"/>
          <w:highlight w:val="none"/>
        </w:rPr>
        <w:t>2026 年 5 月 22 日 13:30 – 20:30（含主论坛 + VIP 闭门晚宴；以正式邀请函为准）</w:t>
      </w:r>
    </w:p>
    <w:p w14:paraId="6AC08AA6">
      <w:pPr>
        <w:spacing w:after="40" w:line="336" w:lineRule="auto"/>
        <w:rPr>
          <w:color w:val="auto"/>
          <w:highlight w:val="none"/>
        </w:rPr>
      </w:pPr>
      <w:r>
        <w:rPr>
          <w:rFonts w:ascii="宋体" w:hAnsi="宋体" w:eastAsia="宋体"/>
          <w:b w:val="0"/>
          <w:color w:val="auto"/>
          <w:sz w:val="21"/>
          <w:highlight w:val="none"/>
        </w:rPr>
        <w:t>4、活动具体内容：见附件</w:t>
      </w:r>
    </w:p>
    <w:p w14:paraId="723D5F64">
      <w:pPr>
        <w:spacing w:after="40" w:line="336" w:lineRule="auto"/>
        <w:rPr>
          <w:rFonts w:ascii="宋体" w:hAnsi="宋体" w:eastAsia="宋体"/>
          <w:b w:val="0"/>
          <w:bCs/>
          <w:color w:val="auto"/>
          <w:sz w:val="21"/>
          <w:highlight w:val="none"/>
        </w:rPr>
      </w:pPr>
      <w:r>
        <w:rPr>
          <w:rFonts w:ascii="宋体" w:hAnsi="宋体" w:eastAsia="宋体"/>
          <w:b w:val="0"/>
          <w:color w:val="auto"/>
          <w:sz w:val="21"/>
          <w:highlight w:val="none"/>
        </w:rPr>
        <w:t>5、主办单位：</w:t>
      </w:r>
      <w:r>
        <w:rPr>
          <w:rFonts w:ascii="宋体" w:hAnsi="宋体" w:eastAsia="宋体"/>
          <w:b w:val="0"/>
          <w:bCs/>
          <w:color w:val="auto"/>
          <w:sz w:val="21"/>
          <w:highlight w:val="none"/>
        </w:rPr>
        <w:t>上海市杨浦区科技企业联合会</w:t>
      </w:r>
    </w:p>
    <w:p w14:paraId="7EFE9D06">
      <w:pPr>
        <w:spacing w:after="40" w:line="336" w:lineRule="auto"/>
        <w:rPr>
          <w:rFonts w:ascii="宋体" w:hAnsi="宋体" w:eastAsia="宋体"/>
          <w:b w:val="0"/>
          <w:bCs/>
          <w:color w:val="auto"/>
          <w:sz w:val="21"/>
          <w:highlight w:val="none"/>
        </w:rPr>
      </w:pPr>
      <w:r>
        <w:rPr>
          <w:rFonts w:ascii="宋体" w:hAnsi="宋体" w:eastAsia="宋体"/>
          <w:b w:val="0"/>
          <w:color w:val="auto"/>
          <w:sz w:val="21"/>
          <w:highlight w:val="none"/>
        </w:rPr>
        <w:t>6、承办单位：</w:t>
      </w:r>
      <w:r>
        <w:rPr>
          <w:rFonts w:ascii="宋体" w:hAnsi="宋体" w:eastAsia="宋体"/>
          <w:b w:val="0"/>
          <w:bCs/>
          <w:color w:val="auto"/>
          <w:sz w:val="21"/>
          <w:highlight w:val="none"/>
        </w:rPr>
        <w:t>上海市杨浦区科技企业联合会</w:t>
      </w:r>
    </w:p>
    <w:p w14:paraId="476FB17A">
      <w:pPr>
        <w:spacing w:after="0"/>
        <w:rPr>
          <w:color w:val="auto"/>
          <w:highlight w:val="none"/>
        </w:rPr>
      </w:pPr>
    </w:p>
    <w:p w14:paraId="50BB0421">
      <w:pPr>
        <w:spacing w:before="80" w:after="80" w:line="336" w:lineRule="auto"/>
        <w:rPr>
          <w:color w:val="auto"/>
          <w:highlight w:val="none"/>
        </w:rPr>
      </w:pPr>
      <w:r>
        <w:rPr>
          <w:rFonts w:ascii="宋体" w:hAnsi="宋体" w:eastAsia="宋体"/>
          <w:b/>
          <w:color w:val="auto"/>
          <w:sz w:val="24"/>
          <w:highlight w:val="none"/>
        </w:rPr>
        <w:t>第二条  赞助方式</w:t>
      </w:r>
    </w:p>
    <w:p w14:paraId="03870F8B">
      <w:pPr>
        <w:spacing w:after="40" w:line="336" w:lineRule="auto"/>
        <w:rPr>
          <w:b w:val="0"/>
          <w:bCs w:val="0"/>
          <w:color w:val="auto"/>
          <w:highlight w:val="none"/>
        </w:rPr>
      </w:pPr>
      <w:r>
        <w:rPr>
          <w:rFonts w:ascii="宋体" w:hAnsi="宋体" w:eastAsia="宋体"/>
          <w:b w:val="0"/>
          <w:bCs w:val="0"/>
          <w:color w:val="auto"/>
          <w:sz w:val="21"/>
          <w:highlight w:val="none"/>
        </w:rPr>
        <w:t>1、甲方对本次活动的赞助方式为：提供赞助费（现金）</w:t>
      </w:r>
    </w:p>
    <w:p w14:paraId="4F232DF8">
      <w:pPr>
        <w:spacing w:after="40" w:line="336" w:lineRule="auto"/>
        <w:rPr>
          <w:b w:val="0"/>
          <w:bCs w:val="0"/>
          <w:color w:val="auto"/>
          <w:highlight w:val="none"/>
        </w:rPr>
      </w:pPr>
      <w:r>
        <w:rPr>
          <w:rFonts w:ascii="宋体" w:hAnsi="宋体" w:eastAsia="宋体"/>
          <w:b w:val="0"/>
          <w:bCs w:val="0"/>
          <w:color w:val="auto"/>
          <w:sz w:val="21"/>
          <w:highlight w:val="none"/>
        </w:rPr>
        <w:t>2、如本次活动的赞助方式为提供赞助费的，赞助费总额为¥：100,000元，大写：人民币壹拾万元整（含税）。乙方上海市杨浦区科技企业联合会系民办非企业单位（民办非企业法人），按小规模纳税人税务管理，按小规模纳税人简易计税方式适用 1% 增值税征收率向甲方开具增值税普通发票（不开具增值税专用发票）。合同总价款 100,000 元保持不变，其中不含税价款约 99,009.90 元，增值税税金约 990.10 元，乙方实际到账金额相应为含税价款。</w:t>
      </w:r>
    </w:p>
    <w:p w14:paraId="71D75873">
      <w:pPr>
        <w:spacing w:after="40" w:line="336" w:lineRule="auto"/>
        <w:rPr>
          <w:b w:val="0"/>
          <w:bCs w:val="0"/>
          <w:color w:val="auto"/>
          <w:highlight w:val="none"/>
        </w:rPr>
      </w:pPr>
      <w:r>
        <w:rPr>
          <w:rFonts w:ascii="宋体" w:hAnsi="宋体" w:eastAsia="宋体"/>
          <w:b w:val="0"/>
          <w:bCs w:val="0"/>
          <w:color w:val="auto"/>
          <w:sz w:val="21"/>
          <w:highlight w:val="none"/>
        </w:rPr>
        <w:t>本合同履行期间，如遇增值税征收率调整或国家针对非营利组织、民非组织的税收政策变更，合同总价款 100,000 元保持不变，开票口径、不含税价款及税金按当时有效的税法规定相应调整。</w:t>
      </w:r>
    </w:p>
    <w:p w14:paraId="1EE43BB3">
      <w:pPr>
        <w:rPr>
          <w:b w:val="0"/>
          <w:bCs w:val="0"/>
          <w:color w:val="auto"/>
          <w:highlight w:val="none"/>
        </w:rPr>
      </w:pPr>
      <w:r>
        <w:rPr>
          <w:b w:val="0"/>
          <w:bCs w:val="0"/>
          <w:color w:val="auto"/>
          <w:highlight w:val="none"/>
        </w:rPr>
        <w:br w:type="page"/>
      </w:r>
    </w:p>
    <w:p w14:paraId="0159E2D5">
      <w:pPr>
        <w:spacing w:after="40" w:line="336" w:lineRule="auto"/>
        <w:rPr>
          <w:color w:val="auto"/>
          <w:highlight w:val="none"/>
        </w:rPr>
      </w:pPr>
      <w:r>
        <w:rPr>
          <w:rFonts w:ascii="宋体" w:hAnsi="宋体" w:eastAsia="宋体"/>
          <w:b w:val="0"/>
          <w:color w:val="auto"/>
          <w:sz w:val="21"/>
          <w:highlight w:val="none"/>
        </w:rPr>
        <w:t>3、赞助费按以下第</w:t>
      </w:r>
      <w:r>
        <w:rPr>
          <w:rFonts w:ascii="宋体" w:hAnsi="宋体" w:eastAsia="宋体"/>
          <w:b/>
          <w:color w:val="auto"/>
          <w:sz w:val="21"/>
          <w:highlight w:val="none"/>
        </w:rPr>
        <w:t>(2)</w:t>
      </w:r>
      <w:r>
        <w:rPr>
          <w:rFonts w:ascii="宋体" w:hAnsi="宋体" w:eastAsia="宋体"/>
          <w:b w:val="0"/>
          <w:color w:val="auto"/>
          <w:sz w:val="21"/>
          <w:highlight w:val="none"/>
        </w:rPr>
        <w:t>种方式支付。若本合同生效日期晚于下述付款期限届满之日，则付款期限相应顺延至本合同生效后 15 个工作日内：</w:t>
      </w:r>
    </w:p>
    <w:p w14:paraId="0DF96E15">
      <w:pPr>
        <w:spacing w:after="40" w:line="336" w:lineRule="auto"/>
        <w:rPr>
          <w:color w:val="auto"/>
          <w:highlight w:val="none"/>
        </w:rPr>
      </w:pPr>
      <w:r>
        <w:rPr>
          <w:rFonts w:ascii="宋体" w:hAnsi="宋体" w:eastAsia="宋体"/>
          <w:b w:val="0"/>
          <w:color w:val="auto"/>
          <w:sz w:val="21"/>
          <w:highlight w:val="none"/>
        </w:rPr>
        <w:t>（1）分期支付：</w:t>
      </w:r>
    </w:p>
    <w:p w14:paraId="6FBDFF2A">
      <w:pPr>
        <w:spacing w:after="40" w:line="336" w:lineRule="auto"/>
        <w:rPr>
          <w:color w:val="auto"/>
          <w:highlight w:val="none"/>
        </w:rPr>
      </w:pPr>
      <w:r>
        <w:rPr>
          <w:rFonts w:ascii="宋体" w:hAnsi="宋体" w:eastAsia="宋体"/>
          <w:b w:val="0"/>
          <w:color w:val="auto"/>
          <w:sz w:val="21"/>
          <w:highlight w:val="none"/>
        </w:rPr>
        <w:t>本合同生效之日起____个工作日内，甲方支付给乙方本合同总金额的____%，即人民币____元；</w:t>
      </w:r>
    </w:p>
    <w:p w14:paraId="7B8BE5D8">
      <w:pPr>
        <w:spacing w:after="40" w:line="336" w:lineRule="auto"/>
        <w:rPr>
          <w:color w:val="auto"/>
          <w:highlight w:val="none"/>
        </w:rPr>
      </w:pPr>
      <w:r>
        <w:rPr>
          <w:rFonts w:ascii="宋体" w:hAnsi="宋体" w:eastAsia="宋体"/>
          <w:b w:val="0"/>
          <w:color w:val="auto"/>
          <w:sz w:val="21"/>
          <w:highlight w:val="none"/>
        </w:rPr>
        <w:t>本次活动结束并经____方验收合格后____个工作日内，甲方支付给乙方本合同总金额的____%，即人民币____元。</w:t>
      </w:r>
    </w:p>
    <w:p w14:paraId="7B519BC3">
      <w:pPr>
        <w:spacing w:after="40" w:line="336" w:lineRule="auto"/>
        <w:rPr>
          <w:b w:val="0"/>
          <w:bCs w:val="0"/>
          <w:color w:val="auto"/>
          <w:highlight w:val="none"/>
        </w:rPr>
      </w:pPr>
      <w:r>
        <w:rPr>
          <w:rFonts w:ascii="宋体" w:hAnsi="宋体" w:eastAsia="宋体"/>
          <w:b w:val="0"/>
          <w:bCs w:val="0"/>
          <w:color w:val="auto"/>
          <w:sz w:val="21"/>
          <w:highlight w:val="none"/>
        </w:rPr>
        <w:t>（2）乙方向甲方提交执行报告（含</w:t>
      </w:r>
      <w:r>
        <w:rPr>
          <w:rFonts w:ascii="黑体" w:hAnsi="黑体" w:eastAsia="黑体"/>
          <w:b w:val="0"/>
          <w:bCs w:val="0"/>
          <w:color w:val="auto"/>
          <w:highlight w:val="none"/>
        </w:rP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5829935" cy="2319655"/>
            <wp:effectExtent l="0" t="0" r="0" b="0"/>
            <wp:wrapNone/>
            <wp:docPr id="7"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r>
        <w:rPr>
          <w:rFonts w:ascii="宋体" w:hAnsi="宋体" w:eastAsia="宋体"/>
          <w:b w:val="0"/>
          <w:bCs w:val="0"/>
          <w:color w:val="auto"/>
          <w:sz w:val="21"/>
          <w:highlight w:val="none"/>
        </w:rPr>
        <w:t>现场图片、嘉宾合影、媒体链接等代表性证据材料）后，本次活动结束并经甲方验收合格后15个工作日内一次性支付。【视同验收机制】甲方应在收到乙方执行报告后 3 个工作日内书面提出具体异议，逾期未提出书面异议的，视为验收合格；甲方就个别细项的异议不影响无争议部分款项的支付。（鉴于活动已于 2026 年 5 月 22 日实际完成，本次合作采用方式 (2) 后置一次性付款；甲方应支付乙方合同总价款 100,000 元）</w:t>
      </w:r>
    </w:p>
    <w:p w14:paraId="0B07A9B5">
      <w:pPr>
        <w:spacing w:after="40" w:line="336" w:lineRule="auto"/>
        <w:rPr>
          <w:b w:val="0"/>
          <w:bCs w:val="0"/>
          <w:color w:val="auto"/>
          <w:highlight w:val="none"/>
        </w:rPr>
      </w:pPr>
      <w:r>
        <w:rPr>
          <w:rFonts w:ascii="宋体" w:hAnsi="宋体" w:eastAsia="宋体"/>
          <w:b w:val="0"/>
          <w:bCs w:val="0"/>
          <w:color w:val="auto"/>
          <w:sz w:val="21"/>
          <w:highlight w:val="none"/>
        </w:rPr>
        <w:t>（3）其他方式：____________________________________________。</w:t>
      </w:r>
    </w:p>
    <w:p w14:paraId="354BA5FE">
      <w:pPr>
        <w:spacing w:after="40" w:line="336" w:lineRule="auto"/>
        <w:rPr>
          <w:b w:val="0"/>
          <w:bCs w:val="0"/>
          <w:color w:val="auto"/>
          <w:highlight w:val="none"/>
        </w:rPr>
      </w:pPr>
      <w:r>
        <w:rPr>
          <w:rFonts w:ascii="宋体" w:hAnsi="宋体" w:eastAsia="宋体"/>
          <w:b w:val="0"/>
          <w:bCs w:val="0"/>
          <w:color w:val="auto"/>
          <w:sz w:val="21"/>
          <w:highlight w:val="none"/>
        </w:rPr>
        <w:t>4、每次付款前5个工作日，乙方应向甲方提供等额合法合规的增值税普通发票及服务报告，【发票合规边界】甲方不得以非实质性的发票形式问题（如版式、抬头错别字等）拒付款项；甲方仅就发票真伪、税号一致性、票面金额一致性等实质性问题享有合理的异议权，并应于收到发票之日起 3 个工作日内书面提出，逾期未提出视为发票接收无异议。如乙方向甲方开具虚假、伪造或变造的发票，则乙方应自甲方通知之日起七天内向甲方支付该发票票面金额的 20%作为违约金，并重新开具合法有效的发票；如乙方支付的违约金不足以弥补甲方因此遭受的损失，甲方有权向乙方继续追偿。如需开具红字增值税专用发票等，双方应提供方便、互相配合。</w:t>
      </w:r>
    </w:p>
    <w:p w14:paraId="31B71888">
      <w:pPr>
        <w:spacing w:after="40" w:line="336" w:lineRule="auto"/>
        <w:rPr>
          <w:b w:val="0"/>
          <w:bCs w:val="0"/>
          <w:color w:val="auto"/>
          <w:highlight w:val="none"/>
        </w:rPr>
      </w:pPr>
      <w:r>
        <w:rPr>
          <w:rFonts w:ascii="宋体" w:hAnsi="宋体" w:eastAsia="宋体"/>
          <w:b w:val="0"/>
          <w:bCs w:val="0"/>
          <w:color w:val="auto"/>
          <w:sz w:val="21"/>
          <w:highlight w:val="none"/>
        </w:rPr>
        <w:t>发票内容：以乙方实际交易内容、税务资质及国家税法规定为准；甲方不得要求乙方开具与实际业务不符的发票。常见可适用科目包括「会议服务费」/「会务咨询费」/「赞助费」，最终以乙方税务申报口径为准。。</w:t>
      </w:r>
    </w:p>
    <w:p w14:paraId="3C4CD5E2">
      <w:pPr>
        <w:spacing w:after="40" w:line="336" w:lineRule="auto"/>
        <w:rPr>
          <w:b w:val="0"/>
          <w:bCs w:val="0"/>
          <w:color w:val="auto"/>
          <w:highlight w:val="none"/>
        </w:rPr>
      </w:pPr>
      <w:r>
        <w:rPr>
          <w:rFonts w:ascii="宋体" w:hAnsi="宋体" w:eastAsia="宋体"/>
          <w:b w:val="0"/>
          <w:bCs w:val="0"/>
          <w:color w:val="auto"/>
          <w:sz w:val="21"/>
          <w:highlight w:val="none"/>
        </w:rPr>
        <w:t>甲方开票信息如下：</w:t>
      </w:r>
    </w:p>
    <w:p w14:paraId="6558F55B">
      <w:pPr>
        <w:spacing w:after="40" w:line="336" w:lineRule="auto"/>
        <w:rPr>
          <w:color w:val="auto"/>
          <w:highlight w:val="none"/>
        </w:rPr>
      </w:pPr>
      <w:r>
        <w:rPr>
          <w:rFonts w:ascii="宋体" w:hAnsi="宋体" w:eastAsia="宋体"/>
          <w:b w:val="0"/>
          <w:color w:val="auto"/>
          <w:sz w:val="21"/>
          <w:highlight w:val="none"/>
        </w:rPr>
        <w:t>公司名称：上海绿城泓盛建设发展有限公司；</w:t>
      </w:r>
    </w:p>
    <w:p w14:paraId="3ECFEA6E">
      <w:pPr>
        <w:spacing w:after="40" w:line="336" w:lineRule="auto"/>
        <w:rPr>
          <w:color w:val="auto"/>
          <w:highlight w:val="none"/>
        </w:rPr>
      </w:pPr>
      <w:r>
        <w:rPr>
          <w:rFonts w:ascii="宋体" w:hAnsi="宋体" w:eastAsia="宋体"/>
          <w:b w:val="0"/>
          <w:color w:val="auto"/>
          <w:sz w:val="21"/>
          <w:highlight w:val="none"/>
        </w:rPr>
        <w:t>税务登记证号：91310107MA1G0H6X8C；</w:t>
      </w:r>
    </w:p>
    <w:p w14:paraId="63CF2342">
      <w:pPr>
        <w:spacing w:after="40" w:line="336" w:lineRule="auto"/>
        <w:rPr>
          <w:color w:val="auto"/>
          <w:highlight w:val="none"/>
        </w:rPr>
      </w:pPr>
      <w:r>
        <w:rPr>
          <w:rFonts w:ascii="宋体" w:hAnsi="宋体" w:eastAsia="宋体"/>
          <w:b w:val="0"/>
          <w:color w:val="auto"/>
          <w:sz w:val="21"/>
          <w:highlight w:val="none"/>
        </w:rPr>
        <w:t>地址：上海市虹口区四川北路 1688 号 2415 室；</w:t>
      </w:r>
    </w:p>
    <w:p w14:paraId="20D85058">
      <w:pPr>
        <w:spacing w:after="40" w:line="336" w:lineRule="auto"/>
        <w:rPr>
          <w:color w:val="auto"/>
          <w:highlight w:val="none"/>
        </w:rPr>
      </w:pPr>
      <w:r>
        <w:rPr>
          <w:rFonts w:ascii="宋体" w:hAnsi="宋体" w:eastAsia="宋体"/>
          <w:b w:val="0"/>
          <w:color w:val="auto"/>
          <w:sz w:val="21"/>
          <w:highlight w:val="none"/>
        </w:rPr>
        <w:t>电话：021-60670900；</w:t>
      </w:r>
    </w:p>
    <w:p w14:paraId="4309623A">
      <w:pPr>
        <w:spacing w:after="40" w:line="336" w:lineRule="auto"/>
        <w:rPr>
          <w:color w:val="auto"/>
          <w:highlight w:val="none"/>
        </w:rPr>
      </w:pPr>
      <w:r>
        <w:rPr>
          <w:rFonts w:ascii="宋体" w:hAnsi="宋体" w:eastAsia="宋体"/>
          <w:b w:val="0"/>
          <w:color w:val="auto"/>
          <w:sz w:val="21"/>
          <w:highlight w:val="none"/>
        </w:rPr>
        <w:t>开户行账号：31050177380000000757；</w:t>
      </w:r>
    </w:p>
    <w:p w14:paraId="50FE65E1">
      <w:pPr>
        <w:spacing w:after="40" w:line="336" w:lineRule="auto"/>
        <w:rPr>
          <w:color w:val="auto"/>
          <w:highlight w:val="none"/>
        </w:rPr>
      </w:pPr>
      <w:r>
        <w:rPr>
          <w:rFonts w:ascii="宋体" w:hAnsi="宋体" w:eastAsia="宋体"/>
          <w:b w:val="0"/>
          <w:color w:val="auto"/>
          <w:sz w:val="21"/>
          <w:highlight w:val="none"/>
        </w:rPr>
        <w:t>开户行全称：中国建设银行股份有限公司上海怒江路支行。</w:t>
      </w:r>
    </w:p>
    <w:p w14:paraId="00D3D8A3">
      <w:pPr>
        <w:spacing w:after="40" w:line="336" w:lineRule="auto"/>
        <w:rPr>
          <w:color w:val="auto"/>
          <w:highlight w:val="none"/>
        </w:rPr>
      </w:pPr>
      <w:r>
        <w:rPr>
          <w:rFonts w:ascii="宋体" w:hAnsi="宋体" w:eastAsia="宋体"/>
          <w:b w:val="0"/>
          <w:color w:val="auto"/>
          <w:sz w:val="21"/>
          <w:highlight w:val="none"/>
        </w:rPr>
        <w:t>甲方如变更开票信息，应及时书面通知乙方。</w:t>
      </w:r>
    </w:p>
    <w:p w14:paraId="219385EE">
      <w:pPr>
        <w:spacing w:after="40" w:line="336" w:lineRule="auto"/>
        <w:rPr>
          <w:color w:val="auto"/>
          <w:highlight w:val="none"/>
        </w:rPr>
      </w:pPr>
      <w:r>
        <w:rPr>
          <w:rFonts w:ascii="宋体" w:hAnsi="宋体" w:eastAsia="宋体"/>
          <w:b w:val="0"/>
          <w:color w:val="auto"/>
          <w:sz w:val="21"/>
          <w:highlight w:val="none"/>
        </w:rPr>
        <w:t>5、乙方的收款账户为：</w:t>
      </w:r>
    </w:p>
    <w:p w14:paraId="426681DE">
      <w:pPr>
        <w:spacing w:after="40" w:line="336" w:lineRule="auto"/>
        <w:rPr>
          <w:color w:val="auto"/>
          <w:highlight w:val="none"/>
        </w:rPr>
      </w:pPr>
      <w:r>
        <w:rPr>
          <w:rFonts w:ascii="宋体" w:hAnsi="宋体" w:eastAsia="宋体"/>
          <w:b w:val="0"/>
          <w:color w:val="auto"/>
          <w:sz w:val="21"/>
          <w:highlight w:val="none"/>
        </w:rPr>
        <w:t>户名：</w:t>
      </w:r>
      <w:r>
        <w:rPr>
          <w:rFonts w:ascii="宋体" w:hAnsi="宋体" w:eastAsia="宋体"/>
          <w:b/>
          <w:color w:val="auto"/>
          <w:sz w:val="21"/>
          <w:highlight w:val="none"/>
        </w:rPr>
        <w:t>上海市杨浦区科技企业联合会</w:t>
      </w:r>
      <w:r>
        <w:rPr>
          <w:rFonts w:ascii="宋体" w:hAnsi="宋体" w:eastAsia="宋体"/>
          <w:b w:val="0"/>
          <w:color w:val="auto"/>
          <w:sz w:val="21"/>
          <w:highlight w:val="none"/>
        </w:rPr>
        <w:t>；</w:t>
      </w:r>
    </w:p>
    <w:p w14:paraId="7684E1E9">
      <w:pPr>
        <w:spacing w:after="40" w:line="336" w:lineRule="auto"/>
        <w:rPr>
          <w:color w:val="auto"/>
          <w:highlight w:val="none"/>
        </w:rPr>
      </w:pPr>
      <w:r>
        <w:rPr>
          <w:rFonts w:ascii="宋体" w:hAnsi="宋体" w:eastAsia="宋体"/>
          <w:b w:val="0"/>
          <w:color w:val="auto"/>
          <w:sz w:val="21"/>
          <w:highlight w:val="none"/>
        </w:rPr>
        <w:t>账号：</w:t>
      </w:r>
      <w:r>
        <w:rPr>
          <w:rFonts w:ascii="宋体" w:hAnsi="宋体" w:eastAsia="宋体"/>
          <w:b/>
          <w:color w:val="auto"/>
          <w:sz w:val="21"/>
          <w:highlight w:val="none"/>
        </w:rPr>
        <w:t>03354200040012533</w:t>
      </w:r>
      <w:r>
        <w:rPr>
          <w:rFonts w:ascii="宋体" w:hAnsi="宋体" w:eastAsia="宋体"/>
          <w:b w:val="0"/>
          <w:color w:val="auto"/>
          <w:sz w:val="21"/>
          <w:highlight w:val="none"/>
        </w:rPr>
        <w:t>；</w:t>
      </w:r>
    </w:p>
    <w:p w14:paraId="688FDCCA">
      <w:pPr>
        <w:spacing w:after="40" w:line="336" w:lineRule="auto"/>
        <w:rPr>
          <w:b w:val="0"/>
          <w:bCs w:val="0"/>
          <w:color w:val="auto"/>
          <w:highlight w:val="none"/>
        </w:rPr>
      </w:pPr>
      <w:r>
        <w:rPr>
          <w:rFonts w:ascii="宋体" w:hAnsi="宋体" w:eastAsia="宋体"/>
          <w:b w:val="0"/>
          <w:bCs w:val="0"/>
          <w:color w:val="auto"/>
          <w:sz w:val="21"/>
          <w:highlight w:val="none"/>
        </w:rPr>
        <w:t>开户行：中国农业银行股份有限公司上海营口支行。</w:t>
      </w:r>
    </w:p>
    <w:p w14:paraId="6A89CEE2">
      <w:pPr>
        <w:spacing w:after="40" w:line="336" w:lineRule="auto"/>
        <w:rPr>
          <w:b w:val="0"/>
          <w:bCs w:val="0"/>
          <w:color w:val="auto"/>
          <w:highlight w:val="none"/>
        </w:rPr>
      </w:pPr>
      <w:r>
        <w:rPr>
          <w:rFonts w:ascii="宋体" w:hAnsi="宋体" w:eastAsia="宋体"/>
          <w:b w:val="0"/>
          <w:bCs w:val="0"/>
          <w:color w:val="auto"/>
          <w:sz w:val="21"/>
          <w:highlight w:val="none"/>
        </w:rPr>
        <w:t>乙方变更收款账户的，应当提前 5 个工作日书面告知甲方并确认甲方已经签收，否则甲方向上述收款账户支付的款项均视为甲方支付本合同约定的赞助费。</w:t>
      </w:r>
    </w:p>
    <w:p w14:paraId="1D1F65AE">
      <w:pPr>
        <w:rPr>
          <w:rFonts w:ascii="宋体" w:hAnsi="宋体" w:eastAsia="宋体"/>
          <w:b/>
          <w:color w:val="auto"/>
          <w:sz w:val="24"/>
          <w:highlight w:val="none"/>
        </w:rPr>
      </w:pPr>
    </w:p>
    <w:p w14:paraId="66C16ABC">
      <w:pPr>
        <w:rPr>
          <w:color w:val="auto"/>
          <w:highlight w:val="none"/>
        </w:rPr>
      </w:pPr>
      <w:r>
        <w:rPr>
          <w:rFonts w:ascii="黑体" w:hAnsi="黑体" w:eastAsia="黑体"/>
          <w:color w:val="auto"/>
          <w:highlight w:val="none"/>
        </w:rPr>
        <w:drawing>
          <wp:anchor distT="0" distB="0" distL="114300" distR="114300" simplePos="0" relativeHeight="251664384" behindDoc="1" locked="0" layoutInCell="0" allowOverlap="1">
            <wp:simplePos x="0" y="0"/>
            <wp:positionH relativeFrom="margin">
              <wp:align>center</wp:align>
            </wp:positionH>
            <wp:positionV relativeFrom="margin">
              <wp:align>center</wp:align>
            </wp:positionV>
            <wp:extent cx="5829935" cy="2319655"/>
            <wp:effectExtent l="0" t="0" r="0" b="0"/>
            <wp:wrapNone/>
            <wp:docPr id="8"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r>
        <w:rPr>
          <w:rFonts w:ascii="宋体" w:hAnsi="宋体" w:eastAsia="宋体"/>
          <w:b/>
          <w:color w:val="auto"/>
          <w:sz w:val="24"/>
          <w:highlight w:val="none"/>
        </w:rPr>
        <w:t>第三条  甲方的权利和义务</w:t>
      </w:r>
    </w:p>
    <w:p w14:paraId="7D416804">
      <w:pPr>
        <w:spacing w:after="40" w:line="336" w:lineRule="auto"/>
        <w:rPr>
          <w:color w:val="auto"/>
          <w:highlight w:val="none"/>
        </w:rPr>
      </w:pPr>
      <w:r>
        <w:rPr>
          <w:rFonts w:ascii="宋体" w:hAnsi="宋体" w:eastAsia="宋体"/>
          <w:b w:val="0"/>
          <w:color w:val="auto"/>
          <w:sz w:val="21"/>
          <w:highlight w:val="none"/>
        </w:rPr>
        <w:t>1、甲方应该按照合同的约定履行赞助方的义务。</w:t>
      </w:r>
    </w:p>
    <w:p w14:paraId="60B442BB">
      <w:pPr>
        <w:spacing w:after="40" w:line="336" w:lineRule="auto"/>
        <w:rPr>
          <w:color w:val="auto"/>
          <w:highlight w:val="none"/>
        </w:rPr>
      </w:pPr>
      <w:r>
        <w:rPr>
          <w:rFonts w:ascii="宋体" w:hAnsi="宋体" w:eastAsia="宋体"/>
          <w:b w:val="0"/>
          <w:color w:val="auto"/>
          <w:sz w:val="21"/>
          <w:highlight w:val="none"/>
        </w:rPr>
        <w:t>2、甲方有权对活动中涉及本次活动的名称、商标、标签、标志等设计方案以及甲方宣传内容、印有甲方品牌资料的物资设计等提出合理修改意见，乙方应予以执行。</w:t>
      </w:r>
    </w:p>
    <w:p w14:paraId="5520339E">
      <w:pPr>
        <w:spacing w:after="40" w:line="336" w:lineRule="auto"/>
        <w:rPr>
          <w:color w:val="auto"/>
          <w:highlight w:val="none"/>
        </w:rPr>
      </w:pPr>
      <w:r>
        <w:rPr>
          <w:rFonts w:ascii="宋体" w:hAnsi="宋体" w:eastAsia="宋体"/>
          <w:b w:val="0"/>
          <w:color w:val="auto"/>
          <w:sz w:val="21"/>
          <w:highlight w:val="none"/>
        </w:rPr>
        <w:t>3、甲方在根据合同约定进行自主宣传时，有权使用本次活动的名称、商标、标签设计、品名、图案、广告、照片、视频等相关资料，该等使用包括生产、销售或许可生产、销售带有活动相关名称、商标、标识、图案、照片、视频的宣传品、促销品。</w:t>
      </w:r>
    </w:p>
    <w:p w14:paraId="35271E3A">
      <w:pPr>
        <w:spacing w:after="40" w:line="336" w:lineRule="auto"/>
        <w:rPr>
          <w:b w:val="0"/>
          <w:bCs w:val="0"/>
          <w:color w:val="auto"/>
          <w:highlight w:val="none"/>
        </w:rPr>
      </w:pPr>
      <w:r>
        <w:rPr>
          <w:rFonts w:ascii="宋体" w:hAnsi="宋体" w:eastAsia="宋体"/>
          <w:b w:val="0"/>
          <w:bCs w:val="0"/>
          <w:color w:val="auto"/>
          <w:sz w:val="21"/>
          <w:highlight w:val="none"/>
        </w:rPr>
        <w:t>4、如本合同约定的赞助方式为提供赞助费的，则甲方有权对赞助费的使用情况进行监督和检查。</w:t>
      </w:r>
    </w:p>
    <w:p w14:paraId="1D3D3ED4">
      <w:pPr>
        <w:spacing w:after="40" w:line="336" w:lineRule="auto"/>
        <w:rPr>
          <w:b w:val="0"/>
          <w:bCs w:val="0"/>
          <w:color w:val="auto"/>
          <w:highlight w:val="none"/>
        </w:rPr>
      </w:pPr>
      <w:r>
        <w:rPr>
          <w:rFonts w:ascii="宋体" w:hAnsi="宋体" w:eastAsia="宋体"/>
          <w:b w:val="0"/>
          <w:bCs w:val="0"/>
          <w:color w:val="auto"/>
          <w:sz w:val="21"/>
          <w:highlight w:val="none"/>
        </w:rPr>
        <w:t>5、甲方有权委派6名领导/员工代表参与本次活动，并发表讲话，向参会人员介绍和推广甲方及其关联公司、运作的项目、企业文化和成就等。（其中现场服务 2 人 + 销售 2 人 + 甲方指派代表 2 人；晚宴实际出席人数另行确认；具体名单于活动前 3 个工作日双方确认）</w:t>
      </w:r>
    </w:p>
    <w:p w14:paraId="3419710D">
      <w:pPr>
        <w:spacing w:after="40" w:line="336" w:lineRule="auto"/>
        <w:rPr>
          <w:color w:val="auto"/>
          <w:highlight w:val="none"/>
        </w:rPr>
      </w:pPr>
      <w:r>
        <w:rPr>
          <w:rFonts w:ascii="宋体" w:hAnsi="宋体" w:eastAsia="宋体"/>
          <w:b w:val="0"/>
          <w:color w:val="auto"/>
          <w:sz w:val="21"/>
          <w:highlight w:val="none"/>
        </w:rPr>
        <w:t>6、甲方有权对本次活动的有关内容及组织流程、环节设置等事项进行了解并提出合理修改意见，乙方应予以协助修改及配合。</w:t>
      </w:r>
    </w:p>
    <w:p w14:paraId="18AB3D69">
      <w:pPr>
        <w:spacing w:after="40" w:line="336" w:lineRule="auto"/>
        <w:rPr>
          <w:b w:val="0"/>
          <w:bCs w:val="0"/>
          <w:color w:val="auto"/>
          <w:highlight w:val="none"/>
        </w:rPr>
      </w:pPr>
      <w:r>
        <w:rPr>
          <w:rFonts w:ascii="宋体" w:hAnsi="宋体" w:eastAsia="宋体"/>
          <w:b w:val="0"/>
          <w:bCs w:val="0"/>
          <w:color w:val="auto"/>
          <w:sz w:val="21"/>
          <w:highlight w:val="none"/>
        </w:rPr>
        <w:t>7、甲方作为本次活动的赞助方，还享有以下权益：</w:t>
      </w:r>
    </w:p>
    <w:p w14:paraId="541D0A88">
      <w:pPr>
        <w:spacing w:after="40" w:line="336" w:lineRule="auto"/>
        <w:rPr>
          <w:b w:val="0"/>
          <w:bCs w:val="0"/>
          <w:color w:val="auto"/>
          <w:highlight w:val="none"/>
        </w:rPr>
      </w:pPr>
      <w:r>
        <w:rPr>
          <w:rFonts w:ascii="宋体" w:hAnsi="宋体" w:eastAsia="宋体"/>
          <w:b w:val="0"/>
          <w:bCs w:val="0"/>
          <w:color w:val="auto"/>
          <w:sz w:val="21"/>
          <w:highlight w:val="none"/>
        </w:rPr>
        <w:t>1) 甲方拥有本次活动晚宴部分的冠名权，</w:t>
      </w:r>
      <w:r>
        <w:rPr>
          <w:rFonts w:ascii="黑体" w:hAnsi="黑体" w:eastAsia="黑体"/>
          <w:b w:val="0"/>
          <w:bCs w:val="0"/>
          <w:color w:val="auto"/>
          <w:highlight w:val="none"/>
        </w:rPr>
        <w:drawing>
          <wp:anchor distT="0" distB="0" distL="114300" distR="114300" simplePos="0" relativeHeight="251665408" behindDoc="1" locked="0" layoutInCell="0" allowOverlap="1">
            <wp:simplePos x="0" y="0"/>
            <wp:positionH relativeFrom="margin">
              <wp:align>center</wp:align>
            </wp:positionH>
            <wp:positionV relativeFrom="margin">
              <wp:align>center</wp:align>
            </wp:positionV>
            <wp:extent cx="5829935" cy="2319655"/>
            <wp:effectExtent l="0" t="0" r="0" b="0"/>
            <wp:wrapNone/>
            <wp:docPr id="9"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r>
        <w:rPr>
          <w:rFonts w:ascii="宋体" w:hAnsi="宋体" w:eastAsia="宋体"/>
          <w:b w:val="0"/>
          <w:bCs w:val="0"/>
          <w:color w:val="auto"/>
          <w:sz w:val="21"/>
          <w:highlight w:val="none"/>
        </w:rPr>
        <w:t>本次活动晚宴专场统一名称为“晚宴冠名战略合作伙伴”，对外宣传及媒体报道时晚宴部分均应统一以这个名称进行展示；（本款限定为晚宴冠名，主会议名称不予冠名变更）</w:t>
      </w:r>
    </w:p>
    <w:p w14:paraId="24E36DB6">
      <w:pPr>
        <w:spacing w:after="40" w:line="336" w:lineRule="auto"/>
        <w:rPr>
          <w:color w:val="auto"/>
          <w:highlight w:val="none"/>
        </w:rPr>
      </w:pPr>
      <w:r>
        <w:rPr>
          <w:rFonts w:ascii="宋体" w:hAnsi="宋体" w:eastAsia="宋体"/>
          <w:b w:val="0"/>
          <w:color w:val="auto"/>
          <w:sz w:val="21"/>
          <w:highlight w:val="none"/>
        </w:rPr>
        <w:t>2) 甲方有权利将甲方及其关联公司名称、LOGO 和运作项目广告等相关信息植入本次活动宣传、活动组织所需物料（包括但不限于邀请函、宣传册、参赛证、活动主背景板、横幅、宣传旗帜、海报、奖品、纪念品等）中。</w:t>
      </w:r>
    </w:p>
    <w:p w14:paraId="33B90ADB">
      <w:pPr>
        <w:spacing w:after="40" w:line="336" w:lineRule="auto"/>
        <w:rPr>
          <w:color w:val="auto"/>
          <w:highlight w:val="none"/>
        </w:rPr>
      </w:pPr>
      <w:r>
        <w:rPr>
          <w:rFonts w:ascii="宋体" w:hAnsi="宋体" w:eastAsia="宋体"/>
          <w:b w:val="0"/>
          <w:color w:val="auto"/>
          <w:sz w:val="21"/>
          <w:highlight w:val="none"/>
        </w:rPr>
        <w:t>3) 甲方及其关联公司有权结合自身公司需求，在本次活动前期、现场及后期就本次活动内容进行自主宣传，包括但不限于通过报纸、杂志、广播、电视、网络等方式进行宣传。</w:t>
      </w:r>
    </w:p>
    <w:p w14:paraId="64575AF7">
      <w:pPr>
        <w:spacing w:after="40" w:line="336" w:lineRule="auto"/>
        <w:rPr>
          <w:b w:val="0"/>
          <w:bCs w:val="0"/>
          <w:color w:val="auto"/>
          <w:highlight w:val="none"/>
        </w:rPr>
      </w:pPr>
      <w:r>
        <w:rPr>
          <w:rFonts w:ascii="宋体" w:hAnsi="宋体" w:eastAsia="宋体"/>
          <w:b w:val="0"/>
          <w:color w:val="auto"/>
          <w:sz w:val="21"/>
          <w:highlight w:val="none"/>
        </w:rPr>
        <w:t xml:space="preserve">4) </w:t>
      </w:r>
      <w:r>
        <w:rPr>
          <w:rFonts w:ascii="宋体" w:hAnsi="宋体" w:eastAsia="宋体"/>
          <w:b w:val="0"/>
          <w:bCs w:val="0"/>
          <w:color w:val="auto"/>
          <w:sz w:val="21"/>
          <w:highlight w:val="none"/>
        </w:rPr>
        <w:t>其他：甲方在本次活动中享有以下四大模块综合权益（全包制 · 不作分项标价）：</w:t>
      </w:r>
    </w:p>
    <w:p w14:paraId="4ECC3214">
      <w:pPr>
        <w:spacing w:after="40" w:line="336" w:lineRule="auto"/>
        <w:rPr>
          <w:b w:val="0"/>
          <w:bCs w:val="0"/>
          <w:color w:val="auto"/>
          <w:highlight w:val="none"/>
        </w:rPr>
      </w:pPr>
      <w:r>
        <w:rPr>
          <w:rFonts w:ascii="宋体" w:hAnsi="宋体" w:eastAsia="宋体"/>
          <w:b w:val="0"/>
          <w:bCs w:val="0"/>
          <w:color w:val="auto"/>
          <w:sz w:val="21"/>
          <w:highlight w:val="none"/>
        </w:rPr>
        <w:t>（a）晚宴冠名和专属权益：晚宴主题冠名、专场 PPT 宣讲、视频轮播、主持人口播、席卡等物料植入；</w:t>
      </w:r>
    </w:p>
    <w:p w14:paraId="626D5E14">
      <w:pPr>
        <w:spacing w:after="40" w:line="336" w:lineRule="auto"/>
        <w:rPr>
          <w:b w:val="0"/>
          <w:bCs w:val="0"/>
          <w:color w:val="auto"/>
          <w:highlight w:val="none"/>
        </w:rPr>
      </w:pPr>
      <w:r>
        <w:rPr>
          <w:rFonts w:ascii="宋体" w:hAnsi="宋体" w:eastAsia="宋体"/>
          <w:b w:val="0"/>
          <w:bCs w:val="0"/>
          <w:color w:val="auto"/>
          <w:sz w:val="21"/>
          <w:highlight w:val="none"/>
        </w:rPr>
        <w:t>（b）主会场权益：1 号位展台、项目物料植入参会嘉宾手拎袋、视频轮播奖项颁发；</w:t>
      </w:r>
    </w:p>
    <w:p w14:paraId="164B80AB">
      <w:pPr>
        <w:spacing w:after="40" w:line="336" w:lineRule="auto"/>
        <w:rPr>
          <w:b w:val="0"/>
          <w:bCs w:val="0"/>
          <w:color w:val="auto"/>
          <w:highlight w:val="none"/>
        </w:rPr>
      </w:pPr>
      <w:r>
        <w:rPr>
          <w:rFonts w:ascii="宋体" w:hAnsi="宋体" w:eastAsia="宋体"/>
          <w:b w:val="0"/>
          <w:bCs w:val="0"/>
          <w:color w:val="auto"/>
          <w:sz w:val="21"/>
          <w:highlight w:val="none"/>
        </w:rPr>
        <w:t>（c）专场项目参观邀约：论坛/颁奖结束后主持人鸣谢口播 + 现场动线引导，定向邀约意向嘉宾前往项目案场；</w:t>
      </w:r>
    </w:p>
    <w:p w14:paraId="4774942C">
      <w:pPr>
        <w:spacing w:after="40" w:line="336" w:lineRule="auto"/>
        <w:rPr>
          <w:b w:val="0"/>
          <w:bCs w:val="0"/>
          <w:color w:val="auto"/>
          <w:highlight w:val="none"/>
        </w:rPr>
      </w:pPr>
      <w:r>
        <w:rPr>
          <w:rFonts w:ascii="宋体" w:hAnsi="宋体" w:eastAsia="宋体"/>
          <w:b w:val="0"/>
          <w:bCs w:val="0"/>
          <w:color w:val="auto"/>
          <w:sz w:val="21"/>
          <w:highlight w:val="none"/>
        </w:rPr>
        <w:t>（d）宣发配合：现场摄影、朋友圈九宫格、回顾视频项目鸣谢、执行回执（图片 + 合影 + 执行报告）；</w:t>
      </w:r>
    </w:p>
    <w:p w14:paraId="4B2DA5ED">
      <w:pPr>
        <w:spacing w:after="40" w:line="336" w:lineRule="auto"/>
        <w:rPr>
          <w:b w:val="0"/>
          <w:bCs w:val="0"/>
          <w:color w:val="auto"/>
          <w:highlight w:val="none"/>
        </w:rPr>
      </w:pPr>
      <w:r>
        <w:rPr>
          <w:rFonts w:ascii="宋体" w:hAnsi="宋体" w:eastAsia="宋体"/>
          <w:b w:val="0"/>
          <w:bCs w:val="0"/>
          <w:color w:val="auto"/>
          <w:sz w:val="21"/>
          <w:highlight w:val="none"/>
        </w:rPr>
        <w:t>（e）现场展位：甲方共享有 3 个现场活动展位（位置由乙方与甲方现场协商确定）；</w:t>
      </w:r>
    </w:p>
    <w:p w14:paraId="3F054DE5">
      <w:pPr>
        <w:spacing w:after="40" w:line="336" w:lineRule="auto"/>
        <w:rPr>
          <w:b w:val="0"/>
          <w:bCs w:val="0"/>
          <w:color w:val="auto"/>
          <w:highlight w:val="none"/>
        </w:rPr>
      </w:pPr>
      <w:r>
        <w:rPr>
          <w:rFonts w:ascii="宋体" w:hAnsi="宋体" w:eastAsia="宋体"/>
          <w:b w:val="0"/>
          <w:bCs w:val="0"/>
          <w:color w:val="auto"/>
          <w:sz w:val="21"/>
          <w:highlight w:val="none"/>
        </w:rPr>
        <w:t>（f）证书奖项：乙方为甲方颁发“2026 年度智慧人居新质资产领军企业 暨卓越战略合作伙伴”证书 / 奖项一份。</w:t>
      </w:r>
    </w:p>
    <w:p w14:paraId="540FB4B1">
      <w:pPr>
        <w:spacing w:before="80" w:after="80" w:line="336" w:lineRule="auto"/>
        <w:rPr>
          <w:rFonts w:ascii="宋体" w:hAnsi="宋体" w:eastAsia="宋体"/>
          <w:b/>
          <w:color w:val="auto"/>
          <w:sz w:val="24"/>
          <w:highlight w:val="none"/>
        </w:rPr>
      </w:pPr>
    </w:p>
    <w:p w14:paraId="37E77EFE">
      <w:pPr>
        <w:spacing w:before="80" w:after="80" w:line="336" w:lineRule="auto"/>
        <w:rPr>
          <w:color w:val="auto"/>
          <w:highlight w:val="none"/>
        </w:rPr>
      </w:pPr>
      <w:bookmarkStart w:id="0" w:name="_GoBack"/>
      <w:bookmarkEnd w:id="0"/>
      <w:r>
        <w:rPr>
          <w:rFonts w:ascii="宋体" w:hAnsi="宋体" w:eastAsia="宋体"/>
          <w:b/>
          <w:color w:val="auto"/>
          <w:sz w:val="24"/>
          <w:highlight w:val="none"/>
        </w:rPr>
        <w:t>第四条  乙方的权利和义务</w:t>
      </w:r>
    </w:p>
    <w:p w14:paraId="49637FBD">
      <w:pPr>
        <w:spacing w:after="40" w:line="336" w:lineRule="auto"/>
        <w:rPr>
          <w:color w:val="auto"/>
          <w:highlight w:val="none"/>
        </w:rPr>
      </w:pPr>
      <w:r>
        <w:rPr>
          <w:rFonts w:ascii="宋体" w:hAnsi="宋体" w:eastAsia="宋体"/>
          <w:b w:val="0"/>
          <w:color w:val="auto"/>
          <w:sz w:val="21"/>
          <w:highlight w:val="none"/>
        </w:rPr>
        <w:t>1</w:t>
      </w:r>
      <w:r>
        <w:rPr>
          <w:rFonts w:ascii="宋体" w:hAnsi="宋体" w:eastAsia="宋体"/>
          <w:b w:val="0"/>
          <w:bCs w:val="0"/>
          <w:color w:val="auto"/>
          <w:sz w:val="21"/>
          <w:highlight w:val="none"/>
        </w:rPr>
        <w:t>、乙方应按本合同约定如期、合规组织本次活动，并配合甲方完成 logo、品牌简介、甲方指派代表宣讲 PPT、户型折页等权益落地所需的素材确认与上线工作；乙方就邀请的（客户）出席率尽合理之力达到80%以上。（参会名单及嘉宾联络</w:t>
      </w:r>
      <w:r>
        <w:rPr>
          <w:rFonts w:ascii="黑体" w:hAnsi="黑体" w:eastAsia="黑体"/>
          <w:b w:val="0"/>
          <w:bCs w:val="0"/>
          <w:color w:val="auto"/>
          <w:highlight w:val="none"/>
        </w:rPr>
        <w:drawing>
          <wp:anchor distT="0" distB="0" distL="114300" distR="114300" simplePos="0" relativeHeight="251666432" behindDoc="1" locked="0" layoutInCell="0" allowOverlap="1">
            <wp:simplePos x="0" y="0"/>
            <wp:positionH relativeFrom="margin">
              <wp:align>center</wp:align>
            </wp:positionH>
            <wp:positionV relativeFrom="margin">
              <wp:align>center</wp:align>
            </wp:positionV>
            <wp:extent cx="5829935" cy="2319655"/>
            <wp:effectExtent l="0" t="0" r="0" b="0"/>
            <wp:wrapNone/>
            <wp:docPr id="10"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r>
        <w:rPr>
          <w:rFonts w:ascii="宋体" w:hAnsi="宋体" w:eastAsia="宋体"/>
          <w:b w:val="0"/>
          <w:bCs w:val="0"/>
          <w:color w:val="auto"/>
          <w:sz w:val="21"/>
          <w:highlight w:val="none"/>
        </w:rPr>
        <w:t>方式涉及个人信息保护，根据《中华人民共和国个人信息保护法》第十三条、第二十三条之规定，未经嘉宾本人单独授权同意，乙方不得向第三方提供，故本合同不就参会名单及嘉宾构成作硬性提交承诺，相关意向客户对接由乙方在现场协助促成。）</w:t>
      </w:r>
    </w:p>
    <w:p w14:paraId="3C286C61">
      <w:pPr>
        <w:rPr>
          <w:color w:val="auto"/>
          <w:highlight w:val="none"/>
        </w:rPr>
      </w:pPr>
      <w:r>
        <w:rPr>
          <w:rFonts w:ascii="宋体" w:hAnsi="宋体" w:eastAsia="宋体"/>
          <w:b w:val="0"/>
          <w:color w:val="auto"/>
          <w:sz w:val="21"/>
          <w:highlight w:val="none"/>
        </w:rPr>
        <w:t>2、乙方有权决定或修改本次活动有关内容及组织流程，但应提前征得甲方书面同意，甲方应配合乙方或乙方委托的承办方及现场工作人员的安排。</w:t>
      </w:r>
    </w:p>
    <w:p w14:paraId="3F24C716">
      <w:pPr>
        <w:spacing w:after="40" w:line="336" w:lineRule="auto"/>
        <w:rPr>
          <w:b w:val="0"/>
          <w:bCs w:val="0"/>
          <w:color w:val="auto"/>
          <w:highlight w:val="none"/>
        </w:rPr>
      </w:pPr>
      <w:r>
        <w:rPr>
          <w:rFonts w:ascii="宋体" w:hAnsi="宋体" w:eastAsia="宋体"/>
          <w:b w:val="0"/>
          <w:bCs w:val="0"/>
          <w:color w:val="auto"/>
          <w:sz w:val="21"/>
          <w:highlight w:val="none"/>
        </w:rPr>
        <w:t>3、乙方应按本合同第二条约定的资金用途（场地租赁、舞美搭建、嘉宾接待、物料制作及现场运营等直接费用），将甲方提供的赞助</w:t>
      </w:r>
      <w:r>
        <w:rPr>
          <w:rFonts w:ascii="黑体" w:hAnsi="黑体" w:eastAsia="黑体"/>
          <w:b w:val="0"/>
          <w:bCs w:val="0"/>
          <w:color w:val="auto"/>
          <w:highlight w:val="none"/>
        </w:rPr>
        <w:drawing>
          <wp:anchor distT="0" distB="0" distL="114300" distR="114300" simplePos="0" relativeHeight="251667456" behindDoc="1" locked="0" layoutInCell="0" allowOverlap="1">
            <wp:simplePos x="0" y="0"/>
            <wp:positionH relativeFrom="margin">
              <wp:align>center</wp:align>
            </wp:positionH>
            <wp:positionV relativeFrom="margin">
              <wp:align>center</wp:align>
            </wp:positionV>
            <wp:extent cx="5829935" cy="2319655"/>
            <wp:effectExtent l="0" t="0" r="0" b="0"/>
            <wp:wrapNone/>
            <wp:docPr id="11"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r>
        <w:rPr>
          <w:rFonts w:ascii="宋体" w:hAnsi="宋体" w:eastAsia="宋体"/>
          <w:b w:val="0"/>
          <w:bCs w:val="0"/>
          <w:color w:val="auto"/>
          <w:sz w:val="21"/>
          <w:highlight w:val="none"/>
        </w:rPr>
        <w:t>费专款专用于本次活动当期支出；乙方对资金使用承担合理说明义务，可按甲方书面要求提供资金用途的合理说明文件（如分项费用汇总、主要供应商发票影像等）。（本次合作属于带有曝光对价的商业赞助，非慈善捐赠或政府专项拨款；乙方按约完成本合同第三条项下各项权益交付后，赞助费所有权即归属乙方；乙方作为独立法人，其内部财务账目、商业秘密及经营自主权受法律保护，不接受穿透式审计或对账，但配合合理范围内的资金用途说明请求。）</w:t>
      </w:r>
    </w:p>
    <w:p w14:paraId="5647DC91">
      <w:pPr>
        <w:spacing w:after="40" w:line="336" w:lineRule="auto"/>
        <w:rPr>
          <w:b w:val="0"/>
          <w:bCs w:val="0"/>
          <w:color w:val="auto"/>
          <w:highlight w:val="none"/>
        </w:rPr>
      </w:pPr>
      <w:r>
        <w:rPr>
          <w:rFonts w:ascii="宋体" w:hAnsi="宋体" w:eastAsia="宋体"/>
          <w:b w:val="0"/>
          <w:bCs w:val="0"/>
          <w:color w:val="auto"/>
          <w:sz w:val="21"/>
          <w:highlight w:val="none"/>
        </w:rPr>
        <w:t>4、本活动举办过程中，因乙方组织不当、故意或重大过失造成的人身损害或者财产损失事故，由乙方承担相应责任；因甲方原因（含甲方人员行为）造成的损失由甲方自行承担；因第三方原因（含场地方、第三方供应商、不可控因素、意外事件）导致的损失，由相应责任方按法定责任划分承担。乙方仅就因自身过错造成的、直接、实际、可预见的损失向甲方承担赔偿责任。</w:t>
      </w:r>
    </w:p>
    <w:p w14:paraId="4656460A">
      <w:pPr>
        <w:spacing w:after="40" w:line="336" w:lineRule="auto"/>
        <w:rPr>
          <w:b w:val="0"/>
          <w:bCs w:val="0"/>
          <w:color w:val="auto"/>
          <w:highlight w:val="none"/>
        </w:rPr>
      </w:pPr>
      <w:r>
        <w:rPr>
          <w:rFonts w:ascii="宋体" w:hAnsi="宋体" w:eastAsia="宋体"/>
          <w:b w:val="0"/>
          <w:bCs w:val="0"/>
          <w:color w:val="auto"/>
          <w:sz w:val="21"/>
          <w:highlight w:val="none"/>
        </w:rPr>
        <w:t>5、乙方及其官方可控渠道（含联合会官网、官方公众号、官方视频号等）不得发布、转载、链接等关于甲方及其关联方品牌及其下属项目的不实诋毁性报道；如乙方发现第三方媒体、论坛、个人评论对甲方及其关联方有不实负面报道，乙方应协助甲方采取措施（如向平台投诉要求屏蔽或删除等）并通知甲方。乙方不承担非因乙方故意或重大过失造成的第三方独立侵权及损失赔偿责任。</w:t>
      </w:r>
    </w:p>
    <w:p w14:paraId="19047094">
      <w:pPr>
        <w:spacing w:after="40" w:line="336" w:lineRule="auto"/>
        <w:rPr>
          <w:b w:val="0"/>
          <w:bCs w:val="0"/>
          <w:color w:val="auto"/>
          <w:highlight w:val="none"/>
        </w:rPr>
      </w:pPr>
      <w:r>
        <w:rPr>
          <w:rFonts w:ascii="宋体" w:hAnsi="宋体" w:eastAsia="宋体"/>
          <w:b w:val="0"/>
          <w:bCs w:val="0"/>
          <w:color w:val="auto"/>
          <w:sz w:val="21"/>
          <w:highlight w:val="none"/>
        </w:rPr>
        <w:t>6、乙方应按照甲方的要求对甲方及其关联方品牌及其下属项目在本次活动的前期宣传、现场及后期宣传中进行推广。</w:t>
      </w:r>
    </w:p>
    <w:p w14:paraId="36310736">
      <w:pPr>
        <w:spacing w:after="40" w:line="336" w:lineRule="auto"/>
        <w:rPr>
          <w:color w:val="auto"/>
          <w:highlight w:val="none"/>
        </w:rPr>
      </w:pPr>
      <w:r>
        <w:rPr>
          <w:rFonts w:ascii="宋体" w:hAnsi="宋体" w:eastAsia="宋体"/>
          <w:b w:val="0"/>
          <w:color w:val="auto"/>
          <w:sz w:val="21"/>
          <w:highlight w:val="none"/>
        </w:rPr>
        <w:t>7、乙方应确保本次活动的计划性、完整性、条理性、有序性、合法性和合理性，并在甲方的监督指导下，严格按照本合同约定的活动时间、活动内容、活动要求举办。</w:t>
      </w:r>
    </w:p>
    <w:p w14:paraId="23FEF98A">
      <w:pPr>
        <w:spacing w:after="40" w:line="336" w:lineRule="auto"/>
        <w:rPr>
          <w:color w:val="auto"/>
          <w:highlight w:val="none"/>
        </w:rPr>
      </w:pPr>
      <w:r>
        <w:rPr>
          <w:rFonts w:ascii="宋体" w:hAnsi="宋体" w:eastAsia="宋体"/>
          <w:b w:val="0"/>
          <w:color w:val="auto"/>
          <w:sz w:val="21"/>
          <w:highlight w:val="none"/>
        </w:rPr>
        <w:t>8、乙方作为本次活动的主办方，或经主办方授权作为本次活动的资源经营机构及平台（已在本合同签订前向甲方提供主办方的相关授权文件），全权负责本次活动赞助招商各项事宜。</w:t>
      </w:r>
    </w:p>
    <w:p w14:paraId="49C1B7A6">
      <w:pPr>
        <w:spacing w:after="40" w:line="336" w:lineRule="auto"/>
        <w:rPr>
          <w:color w:val="auto"/>
          <w:highlight w:val="none"/>
        </w:rPr>
      </w:pPr>
      <w:r>
        <w:rPr>
          <w:rFonts w:ascii="宋体" w:hAnsi="宋体" w:eastAsia="宋体"/>
          <w:b w:val="0"/>
          <w:color w:val="auto"/>
          <w:sz w:val="21"/>
          <w:highlight w:val="none"/>
        </w:rPr>
        <w:t>9、其他约定：</w:t>
      </w:r>
      <w:r>
        <w:rPr>
          <w:rFonts w:ascii="宋体" w:hAnsi="宋体" w:eastAsia="宋体"/>
          <w:b/>
          <w:color w:val="auto"/>
          <w:sz w:val="21"/>
          <w:highlight w:val="none"/>
        </w:rPr>
        <w:t>____________________（无；如有特别约定，双方另行书面确认）</w:t>
      </w:r>
      <w:r>
        <w:rPr>
          <w:rFonts w:ascii="宋体" w:hAnsi="宋体" w:eastAsia="宋体"/>
          <w:b w:val="0"/>
          <w:color w:val="auto"/>
          <w:sz w:val="21"/>
          <w:highlight w:val="none"/>
        </w:rPr>
        <w:t>。</w:t>
      </w:r>
    </w:p>
    <w:p w14:paraId="4CBD75E5">
      <w:pPr>
        <w:spacing w:after="0"/>
        <w:rPr>
          <w:color w:val="auto"/>
          <w:highlight w:val="none"/>
        </w:rPr>
      </w:pPr>
    </w:p>
    <w:p w14:paraId="7AC1D433">
      <w:pPr>
        <w:spacing w:before="80" w:after="80" w:line="336" w:lineRule="auto"/>
        <w:rPr>
          <w:color w:val="auto"/>
          <w:highlight w:val="none"/>
        </w:rPr>
      </w:pPr>
      <w:r>
        <w:rPr>
          <w:rFonts w:ascii="宋体" w:hAnsi="宋体" w:eastAsia="宋体"/>
          <w:b/>
          <w:color w:val="auto"/>
          <w:sz w:val="24"/>
          <w:highlight w:val="none"/>
        </w:rPr>
        <w:t>第五条  知识产权</w:t>
      </w:r>
    </w:p>
    <w:p w14:paraId="11B5D27F">
      <w:pPr>
        <w:spacing w:after="40" w:line="336" w:lineRule="auto"/>
        <w:rPr>
          <w:color w:val="auto"/>
          <w:highlight w:val="none"/>
        </w:rPr>
      </w:pPr>
      <w:r>
        <w:rPr>
          <w:rFonts w:ascii="宋体" w:hAnsi="宋体" w:eastAsia="宋体"/>
          <w:b w:val="0"/>
          <w:color w:val="auto"/>
          <w:sz w:val="21"/>
          <w:highlight w:val="none"/>
        </w:rPr>
        <w:t>1、本合同所涉甲方商标、宣传物料、设计图纸、广告、摄影作品等相关资料的知识产权及相应的财产权利归甲方所有。未经甲方书面同意，乙方不得擅自或者委托、授权第三方使用，否则，乙方应将因此所获利益返还给甲方，并应按本合同总价款的 30%向甲方支付违约金。</w:t>
      </w:r>
    </w:p>
    <w:p w14:paraId="63D629BD">
      <w:pPr>
        <w:spacing w:after="40" w:line="336" w:lineRule="auto"/>
        <w:rPr>
          <w:b w:val="0"/>
          <w:bCs w:val="0"/>
          <w:color w:val="auto"/>
          <w:highlight w:val="none"/>
        </w:rPr>
      </w:pPr>
      <w:r>
        <w:rPr>
          <w:rFonts w:ascii="宋体" w:hAnsi="宋体" w:eastAsia="宋体"/>
          <w:b w:val="0"/>
          <w:bCs w:val="0"/>
          <w:color w:val="auto"/>
          <w:sz w:val="21"/>
          <w:highlight w:val="none"/>
        </w:rPr>
        <w:t>2、乙方就其自行提供的活动内容（不含甲方提供的物料、品牌素材、宣传文案等）不侵犯任何第三方的知识产权或在先合法权利作出声明。如因乙方自行提供的内容导致第三方提起维权主张的，乙方应在自身过错范围内承担相应法律责任。甲方提供的物料、品牌素材、宣传文案等导致的第三方维权主张，由甲方自行承担。</w:t>
      </w:r>
    </w:p>
    <w:p w14:paraId="4E3BCF69">
      <w:pPr>
        <w:rPr>
          <w:color w:val="auto"/>
          <w:highlight w:val="none"/>
        </w:rPr>
      </w:pPr>
      <w:r>
        <w:rPr>
          <w:rFonts w:ascii="宋体" w:hAnsi="宋体" w:eastAsia="宋体"/>
          <w:b w:val="0"/>
          <w:color w:val="auto"/>
          <w:sz w:val="21"/>
          <w:highlight w:val="none"/>
        </w:rPr>
        <w:t>乙方就本款项下违约对甲方承担的赔偿责任，不超过本合同总价款的 30%；甲方提供的物料导致的第三方维权主张所产生的损失，由甲方独立承担。</w:t>
      </w:r>
    </w:p>
    <w:p w14:paraId="6AF0D5E8">
      <w:pPr>
        <w:spacing w:after="0"/>
        <w:rPr>
          <w:color w:val="auto"/>
          <w:highlight w:val="none"/>
        </w:rPr>
      </w:pPr>
    </w:p>
    <w:p w14:paraId="40ED7998">
      <w:pPr>
        <w:spacing w:before="80" w:after="80" w:line="336" w:lineRule="auto"/>
        <w:rPr>
          <w:color w:val="auto"/>
          <w:highlight w:val="none"/>
        </w:rPr>
      </w:pPr>
      <w:r>
        <w:rPr>
          <w:rFonts w:ascii="宋体" w:hAnsi="宋体" w:eastAsia="宋体"/>
          <w:b/>
          <w:color w:val="auto"/>
          <w:sz w:val="24"/>
          <w:highlight w:val="none"/>
        </w:rPr>
        <w:t>第六条  保密义务</w:t>
      </w:r>
    </w:p>
    <w:p w14:paraId="3F4EE7A2">
      <w:pPr>
        <w:spacing w:after="40" w:line="336" w:lineRule="auto"/>
        <w:rPr>
          <w:color w:val="auto"/>
          <w:highlight w:val="none"/>
        </w:rPr>
      </w:pPr>
      <w:r>
        <w:rPr>
          <w:rFonts w:ascii="宋体" w:hAnsi="宋体" w:eastAsia="宋体"/>
          <w:b w:val="0"/>
          <w:color w:val="auto"/>
          <w:sz w:val="21"/>
          <w:highlight w:val="none"/>
        </w:rPr>
        <w:t>1、甲乙双方应对其通过订立和履行本合同而获悉的对方的商业秘密、未对外公开的重要信息严格保密，未经对方事先书面同意，不得以任何方式进行利用、向任何第三方披露或以其他方式予以公开。</w:t>
      </w:r>
    </w:p>
    <w:p w14:paraId="187424C6">
      <w:pPr>
        <w:spacing w:after="40" w:line="336" w:lineRule="auto"/>
        <w:rPr>
          <w:color w:val="auto"/>
          <w:highlight w:val="none"/>
        </w:rPr>
      </w:pPr>
      <w:r>
        <w:rPr>
          <w:rFonts w:ascii="宋体" w:hAnsi="宋体" w:eastAsia="宋体"/>
          <w:b w:val="0"/>
          <w:color w:val="auto"/>
          <w:sz w:val="21"/>
          <w:highlight w:val="none"/>
        </w:rPr>
        <w:t>2、未经对方许可，任何一方不得向第三方（有关法律、法规、政府部门、证券交易所或其他监管机构要求和双方的法律、会计、商业</w:t>
      </w:r>
      <w:r>
        <w:rPr>
          <w:rFonts w:ascii="黑体" w:hAnsi="黑体" w:eastAsia="黑体"/>
          <w:color w:val="auto"/>
          <w:highlight w:val="none"/>
        </w:rPr>
        <w:drawing>
          <wp:anchor distT="0" distB="0" distL="114300" distR="114300" simplePos="0" relativeHeight="251668480" behindDoc="1" locked="0" layoutInCell="0" allowOverlap="1">
            <wp:simplePos x="0" y="0"/>
            <wp:positionH relativeFrom="margin">
              <wp:align>center</wp:align>
            </wp:positionH>
            <wp:positionV relativeFrom="margin">
              <wp:align>center</wp:align>
            </wp:positionV>
            <wp:extent cx="5829935" cy="2319655"/>
            <wp:effectExtent l="0" t="0" r="0" b="0"/>
            <wp:wrapNone/>
            <wp:docPr id="12"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r>
        <w:rPr>
          <w:rFonts w:ascii="宋体" w:hAnsi="宋体" w:eastAsia="宋体"/>
          <w:b w:val="0"/>
          <w:color w:val="auto"/>
          <w:sz w:val="21"/>
          <w:highlight w:val="none"/>
        </w:rPr>
        <w:t>及其他顾问、雇员除外）泄露本合同的任何内容以及本合同的签订及履行情况，以及通过签订和履行本合同而获知的对方及对方关联公司的任何信息。</w:t>
      </w:r>
    </w:p>
    <w:p w14:paraId="1E7898F7">
      <w:pPr>
        <w:spacing w:after="40" w:line="336" w:lineRule="auto"/>
        <w:rPr>
          <w:color w:val="auto"/>
          <w:highlight w:val="none"/>
        </w:rPr>
      </w:pPr>
      <w:r>
        <w:rPr>
          <w:rFonts w:ascii="宋体" w:hAnsi="宋体" w:eastAsia="宋体"/>
          <w:b w:val="0"/>
          <w:color w:val="auto"/>
          <w:sz w:val="21"/>
          <w:highlight w:val="none"/>
        </w:rPr>
        <w:t>3、除订立与履行本合同项下义务之需要外，未经对方事先同意，任何一方不得擅自使用、复制对方的商标、标志、商业信息、广告样稿资料、技术及其他资料。</w:t>
      </w:r>
    </w:p>
    <w:p w14:paraId="310EA48F">
      <w:pPr>
        <w:spacing w:after="40" w:line="336" w:lineRule="auto"/>
        <w:rPr>
          <w:color w:val="auto"/>
          <w:highlight w:val="none"/>
        </w:rPr>
      </w:pPr>
      <w:r>
        <w:rPr>
          <w:rFonts w:ascii="宋体" w:hAnsi="宋体" w:eastAsia="宋体"/>
          <w:b w:val="0"/>
          <w:color w:val="auto"/>
          <w:sz w:val="21"/>
          <w:highlight w:val="none"/>
        </w:rPr>
        <w:t>4、甲乙双方的上述保密义务不因本合同的无效、终止或被解除而终止。</w:t>
      </w:r>
    </w:p>
    <w:p w14:paraId="50067A03">
      <w:pPr>
        <w:spacing w:after="0"/>
        <w:rPr>
          <w:color w:val="auto"/>
          <w:highlight w:val="none"/>
        </w:rPr>
      </w:pPr>
    </w:p>
    <w:p w14:paraId="342182F4">
      <w:pPr>
        <w:spacing w:before="80" w:after="80" w:line="336" w:lineRule="auto"/>
        <w:rPr>
          <w:color w:val="auto"/>
          <w:highlight w:val="none"/>
        </w:rPr>
      </w:pPr>
      <w:r>
        <w:rPr>
          <w:rFonts w:ascii="宋体" w:hAnsi="宋体" w:eastAsia="宋体"/>
          <w:b/>
          <w:color w:val="auto"/>
          <w:sz w:val="24"/>
          <w:highlight w:val="none"/>
        </w:rPr>
        <w:t>第七条  违约责任</w:t>
      </w:r>
    </w:p>
    <w:p w14:paraId="4E3DFF66">
      <w:pPr>
        <w:spacing w:after="40" w:line="336" w:lineRule="auto"/>
        <w:rPr>
          <w:b w:val="0"/>
          <w:bCs w:val="0"/>
          <w:color w:val="auto"/>
          <w:highlight w:val="none"/>
        </w:rPr>
      </w:pPr>
      <w:r>
        <w:rPr>
          <w:rFonts w:ascii="宋体" w:hAnsi="宋体" w:eastAsia="宋体"/>
          <w:b w:val="0"/>
          <w:color w:val="auto"/>
          <w:sz w:val="21"/>
          <w:highlight w:val="none"/>
        </w:rPr>
        <w:t>1、</w:t>
      </w:r>
      <w:r>
        <w:rPr>
          <w:rFonts w:ascii="宋体" w:hAnsi="宋体" w:eastAsia="宋体"/>
          <w:b w:val="0"/>
          <w:bCs w:val="0"/>
          <w:color w:val="auto"/>
          <w:sz w:val="21"/>
          <w:highlight w:val="none"/>
        </w:rPr>
        <w:t>甲方因自身原因无故逾期支付合同价款的，每逾期一日，按逾期应付未付金额的千分之一向乙方支付违约金；逾期超过 15 个自然日的，乙方有权解除本合同并要求甲方一次性支付全部应付未付款项及违约金。</w:t>
      </w:r>
    </w:p>
    <w:p w14:paraId="038238D8">
      <w:pPr>
        <w:spacing w:after="40" w:line="336" w:lineRule="auto"/>
        <w:rPr>
          <w:b w:val="0"/>
          <w:bCs w:val="0"/>
          <w:color w:val="auto"/>
          <w:highlight w:val="none"/>
        </w:rPr>
      </w:pPr>
      <w:r>
        <w:rPr>
          <w:rFonts w:ascii="宋体" w:hAnsi="宋体" w:eastAsia="宋体"/>
          <w:b w:val="0"/>
          <w:bCs w:val="0"/>
          <w:color w:val="auto"/>
          <w:sz w:val="21"/>
          <w:highlight w:val="none"/>
        </w:rPr>
        <w:t>2、【双方确认】鉴于第四条第 1 项乙方仅就出席率承担「尽合理之力」的努力义务（非保证义务），且参会人数受活动行业自然波动、嘉宾临时变更等不可控因素影响，本款约定：除乙方故意或重大过失导致核心权益无法交付外，参会人数波动不构成乙方违约，亦不得作为甲方拒付、扣款或解除本合同的依据；本款关于「出席率违约金 / 不一致率违约金」相应不再适用，留为占位以备后续双方另行书面约定。</w:t>
      </w:r>
    </w:p>
    <w:p w14:paraId="5720BC34">
      <w:pPr>
        <w:spacing w:after="40" w:line="336" w:lineRule="auto"/>
        <w:rPr>
          <w:b w:val="0"/>
          <w:bCs w:val="0"/>
          <w:color w:val="auto"/>
          <w:highlight w:val="none"/>
        </w:rPr>
      </w:pPr>
      <w:r>
        <w:rPr>
          <w:rFonts w:ascii="宋体" w:hAnsi="宋体" w:eastAsia="宋体"/>
          <w:b w:val="0"/>
          <w:bCs w:val="0"/>
          <w:color w:val="auto"/>
          <w:sz w:val="21"/>
          <w:highlight w:val="none"/>
        </w:rPr>
        <w:t>3、（鉴于第四条第 1 项乙方义务已基于《中华人民共和国个人信息保护法》第十三条、第二十三条之规定，未对参会名单及嘉宾联络方式作硬性提交承诺，本款关于「未在签订时提供参会名单」的违约责任不再适用，留为占位以备后续双方另行书面约定。）</w:t>
      </w:r>
    </w:p>
    <w:p w14:paraId="1FDADD99">
      <w:pPr>
        <w:rPr>
          <w:b w:val="0"/>
          <w:bCs w:val="0"/>
          <w:color w:val="auto"/>
          <w:highlight w:val="none"/>
        </w:rPr>
      </w:pPr>
      <w:r>
        <w:rPr>
          <w:rFonts w:ascii="宋体" w:hAnsi="宋体" w:eastAsia="宋体"/>
          <w:b w:val="0"/>
          <w:color w:val="auto"/>
          <w:sz w:val="21"/>
          <w:highlight w:val="none"/>
        </w:rPr>
        <w:t>4、如乙方未按照本合同约定的用途使用甲方提供的赞助费或赞助物资等的，则甲方有权解除本合同，在本合同解除之日起的 5 个工作日内，乙方应返还甲方已提供的赞助费或赞助物资，同时向甲方支付</w:t>
      </w:r>
      <w:r>
        <w:rPr>
          <w:rFonts w:ascii="宋体" w:hAnsi="宋体" w:eastAsia="宋体"/>
          <w:b/>
          <w:color w:val="auto"/>
          <w:sz w:val="21"/>
          <w:highlight w:val="none"/>
        </w:rPr>
        <w:t>5,000</w:t>
      </w:r>
      <w:r>
        <w:rPr>
          <w:rFonts w:ascii="宋体" w:hAnsi="宋体" w:eastAsia="宋体"/>
          <w:b w:val="0"/>
          <w:color w:val="auto"/>
          <w:sz w:val="21"/>
          <w:highlight w:val="none"/>
        </w:rPr>
        <w:t>元违约金，并赔偿甲方因此遭受的全部损失。如逾期返还甲方已支付的赞助费、逾期支</w:t>
      </w:r>
      <w:r>
        <w:rPr>
          <w:rFonts w:ascii="宋体" w:hAnsi="宋体" w:eastAsia="宋体"/>
          <w:b w:val="0"/>
          <w:bCs w:val="0"/>
          <w:color w:val="auto"/>
          <w:sz w:val="21"/>
          <w:highlight w:val="none"/>
        </w:rPr>
        <w:t>付违约金或逾期返还赞助物资的，</w:t>
      </w:r>
      <w:r>
        <w:rPr>
          <w:rFonts w:ascii="黑体" w:hAnsi="黑体" w:eastAsia="黑体"/>
          <w:b w:val="0"/>
          <w:bCs w:val="0"/>
          <w:color w:val="auto"/>
          <w:highlight w:val="none"/>
        </w:rPr>
        <w:drawing>
          <wp:anchor distT="0" distB="0" distL="114300" distR="114300" simplePos="0" relativeHeight="251669504" behindDoc="1" locked="0" layoutInCell="0" allowOverlap="1">
            <wp:simplePos x="0" y="0"/>
            <wp:positionH relativeFrom="margin">
              <wp:align>center</wp:align>
            </wp:positionH>
            <wp:positionV relativeFrom="margin">
              <wp:align>center</wp:align>
            </wp:positionV>
            <wp:extent cx="5829935" cy="2319655"/>
            <wp:effectExtent l="0" t="0" r="0" b="0"/>
            <wp:wrapNone/>
            <wp:docPr id="13"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r>
        <w:rPr>
          <w:rFonts w:ascii="宋体" w:hAnsi="宋体" w:eastAsia="宋体"/>
          <w:b w:val="0"/>
          <w:bCs w:val="0"/>
          <w:color w:val="auto"/>
          <w:sz w:val="21"/>
          <w:highlight w:val="none"/>
        </w:rPr>
        <w:t>则每逾期一日，乙方应向甲方支付100元违约金。</w:t>
      </w:r>
    </w:p>
    <w:p w14:paraId="157E83A8">
      <w:pPr>
        <w:spacing w:after="40" w:line="336" w:lineRule="auto"/>
        <w:rPr>
          <w:b w:val="0"/>
          <w:bCs w:val="0"/>
          <w:color w:val="auto"/>
          <w:highlight w:val="none"/>
        </w:rPr>
      </w:pPr>
      <w:r>
        <w:rPr>
          <w:rFonts w:ascii="宋体" w:hAnsi="宋体" w:eastAsia="宋体"/>
          <w:b w:val="0"/>
          <w:bCs w:val="0"/>
          <w:color w:val="auto"/>
          <w:sz w:val="21"/>
          <w:highlight w:val="none"/>
        </w:rPr>
        <w:t>5、【活动已完成 · 本款不再适用】鉴于本次活动已于 2026 年 5 月 22 日实际圆满完成，本款关于「活动无法如期举行」「逾期超过 10 日未举行」「活动取消违约金」等未来履约场景的违约责任不再适用，留为占位以备后续年度活动另行书面约定。（如未来双方就同类活动续签合同，前述违约场景应另行约定违约责任，且因不可抗力（参见第八条）导致活动无法举行的，乙方不承担违约责任。）</w:t>
      </w:r>
    </w:p>
    <w:p w14:paraId="4918AC8A">
      <w:pPr>
        <w:spacing w:after="40" w:line="336" w:lineRule="auto"/>
        <w:rPr>
          <w:color w:val="auto"/>
          <w:highlight w:val="none"/>
        </w:rPr>
      </w:pPr>
      <w:r>
        <w:rPr>
          <w:rFonts w:ascii="宋体" w:hAnsi="宋体" w:eastAsia="宋体"/>
          <w:b w:val="0"/>
          <w:color w:val="auto"/>
          <w:sz w:val="21"/>
          <w:highlight w:val="none"/>
        </w:rPr>
        <w:t>6、乙方违反保密义务的，应当按照本合同总价款的 30%向甲方支付违约金，如不足以弥补甲方损失的，应予补足。</w:t>
      </w:r>
    </w:p>
    <w:p w14:paraId="3588288E">
      <w:pPr>
        <w:spacing w:after="40" w:line="336" w:lineRule="auto"/>
        <w:rPr>
          <w:b w:val="0"/>
          <w:bCs w:val="0"/>
          <w:color w:val="auto"/>
          <w:highlight w:val="none"/>
        </w:rPr>
      </w:pPr>
      <w:r>
        <w:rPr>
          <w:rFonts w:ascii="宋体" w:hAnsi="宋体" w:eastAsia="宋体"/>
          <w:b w:val="0"/>
          <w:color w:val="auto"/>
          <w:sz w:val="21"/>
          <w:highlight w:val="none"/>
        </w:rPr>
        <w:t>7、除本合同另有约定外，本合同签订后，双方应严格履行合同义务，任何一方单方面终止合同的，应按照本合同总价款的 20%向对方支付违约金。</w:t>
      </w:r>
    </w:p>
    <w:p w14:paraId="31B25232">
      <w:pPr>
        <w:spacing w:after="40" w:line="336" w:lineRule="auto"/>
        <w:rPr>
          <w:b w:val="0"/>
          <w:bCs w:val="0"/>
          <w:color w:val="auto"/>
          <w:highlight w:val="none"/>
        </w:rPr>
      </w:pPr>
      <w:r>
        <w:rPr>
          <w:rFonts w:ascii="宋体" w:hAnsi="宋体" w:eastAsia="宋体"/>
          <w:b w:val="0"/>
          <w:bCs w:val="0"/>
          <w:color w:val="auto"/>
          <w:sz w:val="21"/>
          <w:highlight w:val="none"/>
        </w:rPr>
        <w:t>8、除前述约定外，任何一方有其他违反本合同约定的情形的，违约方应赔偿给守约方因此遭受的直接、实际、可预见的经济损失。（双方明确：守约方主张的赔偿范围不包括间接损失、机会损失、商誉损失、惩罚性赔偿及《中华人民共和国民法典》第 584 条规定的违约方在订立合同时不可预见的损失。）</w:t>
      </w:r>
    </w:p>
    <w:p w14:paraId="1D78E039">
      <w:pPr>
        <w:spacing w:after="40" w:line="336" w:lineRule="auto"/>
        <w:rPr>
          <w:b w:val="0"/>
          <w:bCs w:val="0"/>
          <w:color w:val="auto"/>
          <w:highlight w:val="none"/>
        </w:rPr>
      </w:pPr>
      <w:r>
        <w:rPr>
          <w:rFonts w:ascii="宋体" w:hAnsi="宋体" w:eastAsia="宋体"/>
          <w:b w:val="0"/>
          <w:bCs w:val="0"/>
          <w:color w:val="auto"/>
          <w:sz w:val="21"/>
          <w:highlight w:val="none"/>
        </w:rPr>
        <w:t>9、【单方扣款限制】甲方拟从应付未付乙方的合同款项中扣除本合同项下乙方应付的违约金及赔偿金等，应经乙方书面确认或经生效的人民法院判决/仲裁裁决文书确认后方可抵扣；不得未经协商和书面确认径行扣款。</w:t>
      </w:r>
    </w:p>
    <w:p w14:paraId="739F259F">
      <w:pPr>
        <w:spacing w:after="40" w:line="336" w:lineRule="auto"/>
        <w:rPr>
          <w:b w:val="0"/>
          <w:bCs w:val="0"/>
          <w:color w:val="auto"/>
          <w:highlight w:val="none"/>
        </w:rPr>
      </w:pPr>
      <w:r>
        <w:rPr>
          <w:rFonts w:ascii="宋体" w:hAnsi="宋体" w:eastAsia="宋体"/>
          <w:b w:val="0"/>
          <w:bCs w:val="0"/>
          <w:color w:val="auto"/>
          <w:sz w:val="21"/>
          <w:highlight w:val="none"/>
        </w:rPr>
        <w:t>10、双方按本合同约定的违约责任主张赔偿时，除律师费、诉讼费、保全费等与争议解决直接相关的合理费用外，不得扩大解释、不得主张不可预见或间接性损失；甲方追究违约责任或索赔的具体范围以本合同约定为限。</w:t>
      </w:r>
    </w:p>
    <w:p w14:paraId="4F7F97B1">
      <w:pPr>
        <w:spacing w:after="40" w:line="336" w:lineRule="auto"/>
        <w:rPr>
          <w:color w:val="auto"/>
          <w:highlight w:val="none"/>
        </w:rPr>
      </w:pPr>
      <w:r>
        <w:rPr>
          <w:rFonts w:ascii="宋体" w:hAnsi="宋体" w:eastAsia="宋体"/>
          <w:b w:val="0"/>
          <w:bCs w:val="0"/>
          <w:color w:val="auto"/>
          <w:sz w:val="21"/>
          <w:highlight w:val="none"/>
        </w:rPr>
        <w:t>11、【双方违约责任上限】除因故意、重大过失、保密义务（第六条）、知识产权侵权（第五条）情形外，乙方就本合同项下任何违约（含累计违约）向甲方承担的赔偿责任及违约金总额，不超过本合同总价款的 30%（即不超过人民币 30,000 元）；超过部分乙方不予承担。本款同样适用于甲方，甲方就其违约向乙方承担的赔偿责任及违约金总额亦不超过本合同总价款的 30%。</w:t>
      </w:r>
    </w:p>
    <w:p w14:paraId="330658DB">
      <w:pPr>
        <w:rPr>
          <w:color w:val="auto"/>
          <w:highlight w:val="none"/>
        </w:rPr>
      </w:pPr>
      <w:r>
        <w:rPr>
          <w:color w:val="auto"/>
          <w:highlight w:val="none"/>
        </w:rPr>
        <w:br w:type="page"/>
      </w:r>
    </w:p>
    <w:p w14:paraId="543CBB53">
      <w:pPr>
        <w:spacing w:after="0"/>
        <w:rPr>
          <w:color w:val="auto"/>
          <w:highlight w:val="none"/>
        </w:rPr>
      </w:pPr>
    </w:p>
    <w:p w14:paraId="670B2669">
      <w:pPr>
        <w:spacing w:before="80" w:after="80" w:line="336" w:lineRule="auto"/>
        <w:rPr>
          <w:color w:val="auto"/>
          <w:highlight w:val="none"/>
        </w:rPr>
      </w:pPr>
      <w:r>
        <w:rPr>
          <w:rFonts w:ascii="宋体" w:hAnsi="宋体" w:eastAsia="宋体"/>
          <w:b/>
          <w:color w:val="auto"/>
          <w:sz w:val="24"/>
          <w:highlight w:val="none"/>
        </w:rPr>
        <w:t>第八条  不可抗力</w:t>
      </w:r>
    </w:p>
    <w:p w14:paraId="252A477F">
      <w:pPr>
        <w:spacing w:after="40" w:line="336" w:lineRule="auto"/>
        <w:rPr>
          <w:color w:val="auto"/>
          <w:highlight w:val="none"/>
        </w:rPr>
      </w:pPr>
      <w:r>
        <w:rPr>
          <w:rFonts w:ascii="宋体" w:hAnsi="宋体" w:eastAsia="宋体"/>
          <w:b w:val="0"/>
          <w:color w:val="auto"/>
          <w:sz w:val="21"/>
          <w:highlight w:val="none"/>
        </w:rPr>
        <w:t>1、不可抗力指由于不能预见、不能避免和不能克服的自然原因或社会原因，致使本合同不能履行或者不能完全履行的情形，包括战争、暴乱、空中飞行物体坠落及因此或其他非甲、乙双方责任造成的爆炸、火灾，严重的自然灾害，法律规定的其他情形等。</w:t>
      </w:r>
    </w:p>
    <w:p w14:paraId="435E6EDD">
      <w:pPr>
        <w:spacing w:after="40" w:line="336" w:lineRule="auto"/>
        <w:rPr>
          <w:color w:val="auto"/>
          <w:highlight w:val="none"/>
        </w:rPr>
      </w:pPr>
      <w:r>
        <w:rPr>
          <w:rFonts w:ascii="宋体" w:hAnsi="宋体" w:eastAsia="宋体"/>
          <w:b w:val="0"/>
          <w:color w:val="auto"/>
          <w:sz w:val="21"/>
          <w:highlight w:val="none"/>
        </w:rPr>
        <w:t>2、遭遇不可抗力的一方，应立即书面通知另一方，并应在不可抗力发生后 15 天内，向另一方提供不可抗力发生地政府部门出具的证明合同不能履行或需要延期履行、部分履行的有效证明文件。</w:t>
      </w:r>
    </w:p>
    <w:p w14:paraId="7681B6BD">
      <w:pPr>
        <w:spacing w:after="40" w:line="336" w:lineRule="auto"/>
        <w:rPr>
          <w:color w:val="auto"/>
          <w:highlight w:val="none"/>
        </w:rPr>
      </w:pPr>
      <w:r>
        <w:rPr>
          <w:rFonts w:ascii="宋体" w:hAnsi="宋体" w:eastAsia="宋体"/>
          <w:b w:val="0"/>
          <w:color w:val="auto"/>
          <w:sz w:val="21"/>
          <w:highlight w:val="none"/>
        </w:rPr>
        <w:t>3、双方按不可抗力对合同履行的影响程度协商决定是否解除合同、延期履行合同或者部分履行合同。</w:t>
      </w:r>
      <w:r>
        <w:rPr>
          <w:rFonts w:ascii="黑体" w:hAnsi="黑体" w:eastAsia="黑体"/>
          <w:color w:val="auto"/>
          <w:highlight w:val="none"/>
        </w:rPr>
        <w:drawing>
          <wp:anchor distT="0" distB="0" distL="114300" distR="114300" simplePos="0" relativeHeight="251670528" behindDoc="1" locked="0" layoutInCell="0" allowOverlap="1">
            <wp:simplePos x="0" y="0"/>
            <wp:positionH relativeFrom="margin">
              <wp:align>center</wp:align>
            </wp:positionH>
            <wp:positionV relativeFrom="margin">
              <wp:align>center</wp:align>
            </wp:positionV>
            <wp:extent cx="5829935" cy="2319655"/>
            <wp:effectExtent l="0" t="0" r="0" b="0"/>
            <wp:wrapNone/>
            <wp:docPr id="14"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p>
    <w:p w14:paraId="24DF76DB">
      <w:pPr>
        <w:spacing w:after="40" w:line="336" w:lineRule="auto"/>
        <w:rPr>
          <w:b w:val="0"/>
          <w:bCs w:val="0"/>
          <w:color w:val="auto"/>
          <w:highlight w:val="none"/>
        </w:rPr>
      </w:pPr>
      <w:r>
        <w:rPr>
          <w:rFonts w:ascii="宋体" w:hAnsi="宋体" w:eastAsia="宋体"/>
          <w:b w:val="0"/>
          <w:color w:val="auto"/>
          <w:sz w:val="21"/>
          <w:highlight w:val="none"/>
        </w:rPr>
        <w:t>4、对因不可抗力未能履约给另一方造成的经济损失，该履约方不负赔偿责任，但本合同另有约定的除外。</w:t>
      </w:r>
    </w:p>
    <w:p w14:paraId="7702E25B">
      <w:pPr>
        <w:spacing w:after="40" w:line="336" w:lineRule="auto"/>
        <w:rPr>
          <w:b w:val="0"/>
          <w:bCs w:val="0"/>
          <w:color w:val="auto"/>
          <w:highlight w:val="none"/>
        </w:rPr>
      </w:pPr>
      <w:r>
        <w:rPr>
          <w:rFonts w:ascii="宋体" w:hAnsi="宋体" w:eastAsia="宋体"/>
          <w:b w:val="0"/>
          <w:bCs w:val="0"/>
          <w:color w:val="auto"/>
          <w:sz w:val="21"/>
          <w:highlight w:val="none"/>
        </w:rPr>
        <w:t>5、关于新型冠状病毒引发的肺炎疫情的特别约定【活动已完成 · 本款不再适用】鉴于本次活动已于 2026 年 5 月 22 日实际圆满完成，本款关于新冠疫情期间的费用承担、现场管控等约定不再适用，留为占位仅作模板格式保留。如未来双方就同类活动续签合同，相关疫情或公共卫生事件下的费用承担应由双方按公平原则另行协商分担。</w:t>
      </w:r>
    </w:p>
    <w:p w14:paraId="09289AD2">
      <w:pPr>
        <w:spacing w:after="0"/>
        <w:rPr>
          <w:color w:val="auto"/>
          <w:highlight w:val="none"/>
        </w:rPr>
      </w:pPr>
    </w:p>
    <w:p w14:paraId="62D1A79A">
      <w:pPr>
        <w:spacing w:before="80" w:after="80" w:line="336" w:lineRule="auto"/>
        <w:rPr>
          <w:color w:val="auto"/>
          <w:highlight w:val="none"/>
        </w:rPr>
      </w:pPr>
      <w:r>
        <w:rPr>
          <w:rFonts w:ascii="宋体" w:hAnsi="宋体" w:eastAsia="宋体"/>
          <w:b/>
          <w:color w:val="auto"/>
          <w:sz w:val="24"/>
          <w:highlight w:val="none"/>
        </w:rPr>
        <w:t>第九条  通知与送达</w:t>
      </w:r>
    </w:p>
    <w:p w14:paraId="36AE225F">
      <w:pPr>
        <w:rPr>
          <w:color w:val="auto"/>
          <w:highlight w:val="none"/>
        </w:rPr>
      </w:pPr>
      <w:r>
        <w:rPr>
          <w:rFonts w:ascii="宋体" w:hAnsi="宋体" w:eastAsia="宋体"/>
          <w:b w:val="0"/>
          <w:color w:val="auto"/>
          <w:sz w:val="21"/>
          <w:highlight w:val="none"/>
        </w:rPr>
        <w:t>1、本合同项下任何一方向对方发出的通知、信件、数据电文等，应当发送至本合同下列约定的地址、联系人和通信终端。一方当事人变更名称、地址、联系人或通信终端的，应当在变更后 3 日内及时书面通知对方当事人，对方当事人实际收到书面变更通知前的送达仍为有效送达。任何根据本合同发出的文件，均应当采取书面形式。</w:t>
      </w:r>
    </w:p>
    <w:p w14:paraId="1271BEAB">
      <w:pPr>
        <w:spacing w:after="40" w:line="336" w:lineRule="auto"/>
        <w:rPr>
          <w:color w:val="auto"/>
          <w:highlight w:val="none"/>
        </w:rPr>
      </w:pPr>
      <w:r>
        <w:rPr>
          <w:rFonts w:ascii="宋体" w:hAnsi="宋体" w:eastAsia="宋体"/>
          <w:b w:val="0"/>
          <w:color w:val="auto"/>
          <w:sz w:val="21"/>
          <w:highlight w:val="none"/>
        </w:rPr>
        <w:t>2、联系人及联系方式：</w:t>
      </w:r>
      <w:r>
        <w:rPr>
          <w:rFonts w:ascii="黑体" w:hAnsi="黑体" w:eastAsia="黑体"/>
          <w:color w:val="auto"/>
          <w:highlight w:val="none"/>
        </w:rPr>
        <w:drawing>
          <wp:anchor distT="0" distB="0" distL="114300" distR="114300" simplePos="0" relativeHeight="251671552" behindDoc="1" locked="0" layoutInCell="0" allowOverlap="1">
            <wp:simplePos x="0" y="0"/>
            <wp:positionH relativeFrom="margin">
              <wp:align>center</wp:align>
            </wp:positionH>
            <wp:positionV relativeFrom="margin">
              <wp:align>center</wp:align>
            </wp:positionV>
            <wp:extent cx="5829935" cy="2319655"/>
            <wp:effectExtent l="0" t="0" r="0" b="0"/>
            <wp:wrapNone/>
            <wp:docPr id="15"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p>
    <w:p w14:paraId="369C8564">
      <w:pPr>
        <w:spacing w:after="40" w:line="336" w:lineRule="auto"/>
        <w:rPr>
          <w:color w:val="auto"/>
          <w:highlight w:val="none"/>
        </w:rPr>
      </w:pPr>
      <w:r>
        <w:rPr>
          <w:rFonts w:ascii="宋体" w:hAnsi="宋体" w:eastAsia="宋体"/>
          <w:b w:val="0"/>
          <w:color w:val="auto"/>
          <w:sz w:val="21"/>
          <w:highlight w:val="none"/>
        </w:rPr>
        <w:t>甲方联系人：</w:t>
      </w:r>
      <w:r>
        <w:rPr>
          <w:rFonts w:hint="eastAsia" w:ascii="宋体" w:hAnsi="宋体" w:eastAsia="宋体"/>
          <w:b w:val="0"/>
          <w:color w:val="auto"/>
          <w:sz w:val="21"/>
          <w:highlight w:val="none"/>
        </w:rPr>
        <w:t xml:space="preserve">笪浩 </w:t>
      </w:r>
    </w:p>
    <w:p w14:paraId="7E0B92A2">
      <w:pPr>
        <w:spacing w:after="40" w:line="336" w:lineRule="auto"/>
        <w:rPr>
          <w:color w:val="auto"/>
          <w:highlight w:val="none"/>
        </w:rPr>
      </w:pPr>
      <w:r>
        <w:rPr>
          <w:rFonts w:ascii="宋体" w:hAnsi="宋体" w:eastAsia="宋体"/>
          <w:b w:val="0"/>
          <w:color w:val="auto"/>
          <w:sz w:val="21"/>
          <w:highlight w:val="none"/>
        </w:rPr>
        <w:t>联系电话：</w:t>
      </w:r>
      <w:r>
        <w:rPr>
          <w:rFonts w:hint="eastAsia"/>
          <w:b w:val="0"/>
          <w:color w:val="auto"/>
          <w:sz w:val="21"/>
          <w:highlight w:val="none"/>
          <w:lang w:val="en-US" w:eastAsia="zh-CN"/>
        </w:rPr>
        <w:t>18678408669</w:t>
      </w:r>
      <w:r>
        <w:rPr>
          <w:rFonts w:ascii="宋体" w:hAnsi="宋体" w:eastAsia="宋体"/>
          <w:b w:val="0"/>
          <w:color w:val="auto"/>
          <w:sz w:val="21"/>
          <w:highlight w:val="none"/>
        </w:rPr>
        <w:t>；</w:t>
      </w:r>
    </w:p>
    <w:p w14:paraId="621BF980">
      <w:pPr>
        <w:spacing w:after="40" w:line="336" w:lineRule="auto"/>
        <w:rPr>
          <w:rFonts w:hint="eastAsia" w:eastAsia="宋体"/>
          <w:color w:val="auto"/>
          <w:highlight w:val="none"/>
          <w:lang w:eastAsia="zh-CN"/>
        </w:rPr>
      </w:pPr>
      <w:r>
        <w:rPr>
          <w:rFonts w:ascii="宋体" w:hAnsi="宋体" w:eastAsia="宋体"/>
          <w:b w:val="0"/>
          <w:color w:val="auto"/>
          <w:sz w:val="21"/>
          <w:highlight w:val="none"/>
        </w:rPr>
        <w:t>联系地址：上海市虹口区四川北路 1688 号 2415 室</w:t>
      </w:r>
      <w:r>
        <w:rPr>
          <w:rFonts w:hint="eastAsia"/>
          <w:b w:val="0"/>
          <w:color w:val="auto"/>
          <w:sz w:val="21"/>
          <w:highlight w:val="none"/>
          <w:lang w:eastAsia="zh-CN"/>
        </w:rPr>
        <w:t>。</w:t>
      </w:r>
    </w:p>
    <w:p w14:paraId="578FB6DA">
      <w:pPr>
        <w:spacing w:after="40" w:line="336" w:lineRule="auto"/>
        <w:rPr>
          <w:b w:val="0"/>
          <w:bCs w:val="0"/>
          <w:color w:val="auto"/>
          <w:highlight w:val="none"/>
        </w:rPr>
      </w:pPr>
      <w:r>
        <w:rPr>
          <w:rFonts w:ascii="宋体" w:hAnsi="宋体" w:eastAsia="宋体"/>
          <w:b w:val="0"/>
          <w:bCs w:val="0"/>
          <w:color w:val="auto"/>
          <w:sz w:val="21"/>
          <w:highlight w:val="none"/>
        </w:rPr>
        <w:t>乙方联系人：胡继刚；</w:t>
      </w:r>
    </w:p>
    <w:p w14:paraId="77ED9155">
      <w:pPr>
        <w:spacing w:after="40" w:line="336" w:lineRule="auto"/>
        <w:rPr>
          <w:b w:val="0"/>
          <w:bCs w:val="0"/>
          <w:color w:val="auto"/>
          <w:highlight w:val="none"/>
        </w:rPr>
      </w:pPr>
      <w:r>
        <w:rPr>
          <w:rFonts w:ascii="宋体" w:hAnsi="宋体" w:eastAsia="宋体"/>
          <w:b w:val="0"/>
          <w:bCs w:val="0"/>
          <w:color w:val="auto"/>
          <w:sz w:val="21"/>
          <w:highlight w:val="none"/>
        </w:rPr>
        <w:t>联系电话：13262607888；</w:t>
      </w:r>
    </w:p>
    <w:p w14:paraId="55D71F48">
      <w:pPr>
        <w:spacing w:after="40" w:line="336" w:lineRule="auto"/>
        <w:rPr>
          <w:b w:val="0"/>
          <w:bCs w:val="0"/>
          <w:color w:val="auto"/>
          <w:highlight w:val="none"/>
        </w:rPr>
      </w:pPr>
      <w:r>
        <w:rPr>
          <w:rFonts w:ascii="宋体" w:hAnsi="宋体" w:eastAsia="宋体"/>
          <w:b w:val="0"/>
          <w:bCs w:val="0"/>
          <w:color w:val="auto"/>
          <w:sz w:val="21"/>
          <w:highlight w:val="none"/>
        </w:rPr>
        <w:t>联系地址：上海市杨浦区国泰路 11 号 复旦科技园副楼一楼 1008 室。</w:t>
      </w:r>
    </w:p>
    <w:p w14:paraId="1D58DD96">
      <w:pPr>
        <w:spacing w:after="40" w:line="336" w:lineRule="auto"/>
        <w:rPr>
          <w:color w:val="auto"/>
          <w:highlight w:val="none"/>
        </w:rPr>
      </w:pPr>
      <w:r>
        <w:rPr>
          <w:rFonts w:ascii="宋体" w:hAnsi="宋体" w:eastAsia="宋体"/>
          <w:b w:val="0"/>
          <w:color w:val="auto"/>
          <w:sz w:val="21"/>
          <w:highlight w:val="none"/>
        </w:rPr>
        <w:t>3、双方确认上述送达地址之适用范围包括双方非诉时各类通知、协议等文件以及就合同发生纠纷时相关文件和法律文书的送达，同时包括因履行本合同产生诉讼进入仲裁、民事诉讼程序后的一审、二审、再审和执行程序时需要送达的资料和文书（包括但不限于诉讼参加人提交的材料、裁决机构调取的材料、应诉通知书、举证通知书、合议庭告知书、传票、开庭通知书、判决书、裁定书、调解书、限期履行通知书等文书和资料）的送达。</w:t>
      </w:r>
    </w:p>
    <w:p w14:paraId="40CA61D4">
      <w:pPr>
        <w:spacing w:after="40" w:line="336" w:lineRule="auto"/>
        <w:rPr>
          <w:color w:val="auto"/>
          <w:highlight w:val="none"/>
        </w:rPr>
      </w:pPr>
      <w:r>
        <w:rPr>
          <w:rFonts w:ascii="宋体" w:hAnsi="宋体" w:eastAsia="宋体"/>
          <w:b w:val="0"/>
          <w:color w:val="auto"/>
          <w:sz w:val="21"/>
          <w:highlight w:val="none"/>
        </w:rPr>
        <w:t>4、一方采取邮寄方式通知的，上述通讯地址为送达地址，以该通讯地址寄出 3 日（本省）或 7 日后（外省）视为送达。对于双方在合同中明确约定的送达地址，法院进行送达时可直接邮寄送达，即使当事人未能收到法院邮寄送达的文书，由于双方的约定，也应当视为送达。</w:t>
      </w:r>
    </w:p>
    <w:p w14:paraId="7DDEC1EA">
      <w:pPr>
        <w:spacing w:after="40" w:line="336" w:lineRule="auto"/>
        <w:rPr>
          <w:color w:val="auto"/>
          <w:highlight w:val="none"/>
        </w:rPr>
      </w:pPr>
      <w:r>
        <w:rPr>
          <w:rFonts w:ascii="宋体" w:hAnsi="宋体" w:eastAsia="宋体"/>
          <w:b w:val="0"/>
          <w:color w:val="auto"/>
          <w:sz w:val="21"/>
          <w:highlight w:val="none"/>
        </w:rPr>
        <w:t>5、本约定作为合同中独立存在的条款，不受合同其他条款效力的影响。</w:t>
      </w:r>
    </w:p>
    <w:p w14:paraId="7EF51FF7">
      <w:pPr>
        <w:spacing w:after="0"/>
        <w:rPr>
          <w:color w:val="auto"/>
          <w:highlight w:val="none"/>
        </w:rPr>
      </w:pPr>
    </w:p>
    <w:p w14:paraId="604EA1E4">
      <w:pPr>
        <w:spacing w:before="80" w:after="80" w:line="336" w:lineRule="auto"/>
        <w:rPr>
          <w:color w:val="auto"/>
          <w:highlight w:val="none"/>
        </w:rPr>
      </w:pPr>
      <w:r>
        <w:rPr>
          <w:rFonts w:ascii="宋体" w:hAnsi="宋体" w:eastAsia="宋体"/>
          <w:b/>
          <w:color w:val="auto"/>
          <w:sz w:val="24"/>
          <w:highlight w:val="none"/>
        </w:rPr>
        <w:t>第十条  其他事项</w:t>
      </w:r>
    </w:p>
    <w:p w14:paraId="50E6426E">
      <w:pPr>
        <w:spacing w:after="40" w:line="336" w:lineRule="auto"/>
        <w:rPr>
          <w:b w:val="0"/>
          <w:bCs w:val="0"/>
          <w:color w:val="auto"/>
          <w:highlight w:val="none"/>
        </w:rPr>
      </w:pPr>
      <w:r>
        <w:rPr>
          <w:rFonts w:ascii="宋体" w:hAnsi="宋体" w:eastAsia="宋体"/>
          <w:b w:val="0"/>
          <w:bCs w:val="0"/>
          <w:color w:val="auto"/>
          <w:sz w:val="21"/>
          <w:highlight w:val="none"/>
        </w:rPr>
        <w:t>1、因本合同引起的一切争议，双方首先应当友好协商解决；协商不成，双方确认向乙方所在地（即上海市杨浦区）有管辖权的人民法院提起诉讼。</w:t>
      </w:r>
    </w:p>
    <w:p w14:paraId="4BF30E12">
      <w:pPr>
        <w:spacing w:after="40" w:line="336" w:lineRule="auto"/>
        <w:rPr>
          <w:b w:val="0"/>
          <w:bCs w:val="0"/>
          <w:color w:val="auto"/>
          <w:highlight w:val="none"/>
        </w:rPr>
      </w:pPr>
      <w:r>
        <w:rPr>
          <w:rFonts w:ascii="宋体" w:hAnsi="宋体" w:eastAsia="宋体"/>
          <w:b w:val="0"/>
          <w:bCs w:val="0"/>
          <w:color w:val="auto"/>
          <w:sz w:val="21"/>
          <w:highlight w:val="none"/>
        </w:rPr>
        <w:t>2、本合同的附件为本合同的有效组成部分，与本合同具有同等法律效力。</w:t>
      </w:r>
    </w:p>
    <w:p w14:paraId="5A182928">
      <w:pPr>
        <w:spacing w:after="40" w:line="336" w:lineRule="auto"/>
        <w:rPr>
          <w:b w:val="0"/>
          <w:bCs w:val="0"/>
          <w:color w:val="auto"/>
          <w:highlight w:val="none"/>
        </w:rPr>
      </w:pPr>
      <w:r>
        <w:rPr>
          <w:rFonts w:ascii="宋体" w:hAnsi="宋体" w:eastAsia="宋体"/>
          <w:b w:val="0"/>
          <w:bCs w:val="0"/>
          <w:color w:val="auto"/>
          <w:sz w:val="21"/>
          <w:highlight w:val="none"/>
        </w:rPr>
        <w:t>3、本合同经双方盖章后生效。</w:t>
      </w:r>
    </w:p>
    <w:p w14:paraId="5AF071D1">
      <w:pPr>
        <w:rPr>
          <w:b w:val="0"/>
          <w:bCs w:val="0"/>
          <w:color w:val="auto"/>
          <w:highlight w:val="none"/>
        </w:rPr>
      </w:pPr>
      <w:r>
        <w:rPr>
          <w:rFonts w:ascii="宋体" w:hAnsi="宋体" w:eastAsia="宋体"/>
          <w:b w:val="0"/>
          <w:bCs w:val="0"/>
          <w:color w:val="auto"/>
          <w:sz w:val="21"/>
          <w:highlight w:val="none"/>
        </w:rPr>
        <w:t>4、本合同一式肆份，甲方执贰份、乙方执贰份，均具同等法律效力。</w:t>
      </w:r>
    </w:p>
    <w:p w14:paraId="05A13A17">
      <w:pPr>
        <w:spacing w:after="0"/>
        <w:rPr>
          <w:color w:val="auto"/>
          <w:highlight w:val="none"/>
        </w:rPr>
      </w:pPr>
    </w:p>
    <w:p w14:paraId="55FA005B">
      <w:pPr>
        <w:spacing w:after="40" w:line="336" w:lineRule="auto"/>
        <w:jc w:val="center"/>
        <w:rPr>
          <w:color w:val="auto"/>
          <w:highlight w:val="none"/>
        </w:rPr>
      </w:pPr>
      <w:r>
        <w:rPr>
          <w:rFonts w:ascii="宋体" w:hAnsi="宋体" w:eastAsia="宋体"/>
          <w:b w:val="0"/>
          <w:color w:val="auto"/>
          <w:sz w:val="21"/>
          <w:highlight w:val="none"/>
        </w:rPr>
        <w:t>（以下无正文）</w:t>
      </w:r>
    </w:p>
    <w:p w14:paraId="7197C0A6">
      <w:pPr>
        <w:rPr>
          <w:color w:val="auto"/>
          <w:highlight w:val="none"/>
        </w:rPr>
      </w:pPr>
      <w:r>
        <w:rPr>
          <w:color w:val="auto"/>
          <w:highlight w:val="none"/>
        </w:rPr>
        <w:br w:type="page"/>
      </w:r>
      <w:r>
        <w:rPr>
          <w:rFonts w:ascii="黑体" w:hAnsi="黑体" w:eastAsia="黑体"/>
          <w:color w:val="auto"/>
          <w:highlight w:val="none"/>
        </w:rPr>
        <w:drawing>
          <wp:anchor distT="0" distB="0" distL="114300" distR="114300" simplePos="0" relativeHeight="251672576" behindDoc="1" locked="0" layoutInCell="0" allowOverlap="1">
            <wp:simplePos x="0" y="0"/>
            <wp:positionH relativeFrom="margin">
              <wp:align>center</wp:align>
            </wp:positionH>
            <wp:positionV relativeFrom="margin">
              <wp:align>center</wp:align>
            </wp:positionV>
            <wp:extent cx="5829935" cy="2319655"/>
            <wp:effectExtent l="0" t="0" r="0" b="0"/>
            <wp:wrapNone/>
            <wp:docPr id="16"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p>
    <w:p w14:paraId="2DB574F9">
      <w:pPr>
        <w:spacing w:after="40" w:line="336" w:lineRule="auto"/>
        <w:jc w:val="center"/>
        <w:rPr>
          <w:color w:val="auto"/>
          <w:highlight w:val="none"/>
        </w:rPr>
      </w:pPr>
      <w:r>
        <w:rPr>
          <w:rFonts w:ascii="宋体" w:hAnsi="宋体" w:eastAsia="宋体"/>
          <w:b w:val="0"/>
          <w:color w:val="auto"/>
          <w:sz w:val="21"/>
          <w:highlight w:val="none"/>
        </w:rPr>
        <w:t>（本页为《活动赞助合同》签署页，无正文）</w:t>
      </w:r>
    </w:p>
    <w:p w14:paraId="61E41EBA">
      <w:pPr>
        <w:spacing w:after="0"/>
        <w:rPr>
          <w:color w:val="auto"/>
          <w:highlight w:val="none"/>
        </w:rPr>
      </w:pPr>
    </w:p>
    <w:p w14:paraId="5867C32D">
      <w:pPr>
        <w:spacing w:after="0"/>
        <w:rPr>
          <w:color w:val="auto"/>
          <w:highlight w:val="none"/>
        </w:rPr>
      </w:pPr>
    </w:p>
    <w:p w14:paraId="01114940">
      <w:pPr>
        <w:spacing w:after="0"/>
        <w:rPr>
          <w:color w:val="auto"/>
          <w:highlight w:val="none"/>
        </w:rPr>
      </w:pPr>
    </w:p>
    <w:p w14:paraId="32AF1B9B">
      <w:pPr>
        <w:spacing w:after="0"/>
        <w:rPr>
          <w:color w:val="auto"/>
          <w:highlight w:val="none"/>
        </w:rPr>
      </w:pPr>
    </w:p>
    <w:p w14:paraId="5914B67E">
      <w:pPr>
        <w:spacing w:after="40" w:line="480" w:lineRule="auto"/>
        <w:rPr>
          <w:color w:val="auto"/>
          <w:highlight w:val="none"/>
        </w:rPr>
      </w:pPr>
      <w:r>
        <w:rPr>
          <w:rFonts w:ascii="宋体" w:hAnsi="宋体" w:eastAsia="宋体"/>
          <w:b w:val="0"/>
          <w:color w:val="auto"/>
          <w:sz w:val="21"/>
          <w:highlight w:val="none"/>
        </w:rPr>
        <w:t>甲方（盖章）：上海绿城泓盛建设发展有限公司</w:t>
      </w:r>
    </w:p>
    <w:p w14:paraId="4A2754CA">
      <w:pPr>
        <w:spacing w:after="0"/>
        <w:rPr>
          <w:color w:val="auto"/>
          <w:highlight w:val="none"/>
        </w:rPr>
      </w:pPr>
    </w:p>
    <w:p w14:paraId="029D01D4">
      <w:pPr>
        <w:spacing w:after="0"/>
        <w:rPr>
          <w:color w:val="auto"/>
          <w:highlight w:val="none"/>
        </w:rPr>
      </w:pPr>
    </w:p>
    <w:p w14:paraId="7897D7E6">
      <w:pPr>
        <w:spacing w:after="0"/>
        <w:rPr>
          <w:color w:val="auto"/>
          <w:highlight w:val="none"/>
        </w:rPr>
      </w:pPr>
    </w:p>
    <w:p w14:paraId="002F8881">
      <w:pPr>
        <w:spacing w:after="0"/>
        <w:rPr>
          <w:color w:val="auto"/>
          <w:highlight w:val="none"/>
        </w:rPr>
      </w:pPr>
    </w:p>
    <w:p w14:paraId="1ECA6FA4">
      <w:pPr>
        <w:spacing w:after="40" w:line="480" w:lineRule="auto"/>
        <w:rPr>
          <w:color w:val="auto"/>
          <w:highlight w:val="none"/>
        </w:rPr>
      </w:pPr>
      <w:r>
        <w:rPr>
          <w:rFonts w:ascii="宋体" w:hAnsi="宋体" w:eastAsia="宋体"/>
          <w:b w:val="0"/>
          <w:color w:val="auto"/>
          <w:sz w:val="21"/>
          <w:highlight w:val="none"/>
        </w:rPr>
        <w:t>法定代表人或授权代表（签名或盖章）：________________________________</w:t>
      </w:r>
    </w:p>
    <w:p w14:paraId="3FE9D58B">
      <w:pPr>
        <w:spacing w:after="0"/>
        <w:rPr>
          <w:color w:val="auto"/>
          <w:highlight w:val="none"/>
        </w:rPr>
      </w:pPr>
    </w:p>
    <w:p w14:paraId="3BE6F018">
      <w:pPr>
        <w:spacing w:after="0"/>
        <w:rPr>
          <w:color w:val="auto"/>
          <w:highlight w:val="none"/>
        </w:rPr>
      </w:pPr>
    </w:p>
    <w:p w14:paraId="0A442964">
      <w:pPr>
        <w:spacing w:after="0"/>
        <w:rPr>
          <w:color w:val="auto"/>
          <w:highlight w:val="none"/>
        </w:rPr>
      </w:pPr>
    </w:p>
    <w:p w14:paraId="653E6D5A">
      <w:pPr>
        <w:spacing w:after="0"/>
        <w:rPr>
          <w:color w:val="auto"/>
          <w:highlight w:val="none"/>
        </w:rPr>
      </w:pPr>
      <w:r>
        <w:rPr>
          <w:rFonts w:ascii="黑体" w:hAnsi="黑体" w:eastAsia="黑体"/>
          <w:color w:val="auto"/>
          <w:highlight w:val="none"/>
        </w:rPr>
        <w:drawing>
          <wp:anchor distT="0" distB="0" distL="114300" distR="114300" simplePos="0" relativeHeight="251673600" behindDoc="1" locked="0" layoutInCell="0" allowOverlap="1">
            <wp:simplePos x="0" y="0"/>
            <wp:positionH relativeFrom="margin">
              <wp:align>center</wp:align>
            </wp:positionH>
            <wp:positionV relativeFrom="margin">
              <wp:align>center</wp:align>
            </wp:positionV>
            <wp:extent cx="5829935" cy="2319655"/>
            <wp:effectExtent l="0" t="0" r="0" b="0"/>
            <wp:wrapNone/>
            <wp:docPr id="17" name="WordPictureWatermark29077558"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PictureWatermark29077558" descr="背景"/>
                    <pic:cNvPicPr>
                      <a:picLocks noChangeAspect="1"/>
                    </pic:cNvPicPr>
                  </pic:nvPicPr>
                  <pic:blipFill>
                    <a:blip r:embed="rId9">
                      <a:lum bright="70001" contrast="-70000"/>
                    </a:blip>
                    <a:stretch>
                      <a:fillRect/>
                    </a:stretch>
                  </pic:blipFill>
                  <pic:spPr>
                    <a:xfrm>
                      <a:off x="0" y="0"/>
                      <a:ext cx="5829935" cy="2319655"/>
                    </a:xfrm>
                    <a:prstGeom prst="rect">
                      <a:avLst/>
                    </a:prstGeom>
                    <a:noFill/>
                    <a:ln>
                      <a:noFill/>
                    </a:ln>
                  </pic:spPr>
                </pic:pic>
              </a:graphicData>
            </a:graphic>
          </wp:anchor>
        </w:drawing>
      </w:r>
    </w:p>
    <w:p w14:paraId="2116AF71">
      <w:pPr>
        <w:spacing w:after="40" w:line="480" w:lineRule="auto"/>
        <w:rPr>
          <w:b w:val="0"/>
          <w:bCs/>
          <w:color w:val="auto"/>
          <w:highlight w:val="none"/>
        </w:rPr>
      </w:pPr>
      <w:r>
        <w:rPr>
          <w:rFonts w:ascii="宋体" w:hAnsi="宋体" w:eastAsia="宋体"/>
          <w:b w:val="0"/>
          <w:color w:val="auto"/>
          <w:sz w:val="21"/>
          <w:highlight w:val="none"/>
        </w:rPr>
        <w:t>乙方（盖章）：</w:t>
      </w:r>
      <w:r>
        <w:rPr>
          <w:rFonts w:ascii="宋体" w:hAnsi="宋体" w:eastAsia="宋体"/>
          <w:b w:val="0"/>
          <w:bCs/>
          <w:color w:val="auto"/>
          <w:sz w:val="21"/>
          <w:highlight w:val="none"/>
        </w:rPr>
        <w:t>上海市杨浦区科技企业联合会</w:t>
      </w:r>
    </w:p>
    <w:p w14:paraId="51215214">
      <w:pPr>
        <w:spacing w:after="0"/>
        <w:rPr>
          <w:color w:val="auto"/>
          <w:highlight w:val="none"/>
        </w:rPr>
      </w:pPr>
    </w:p>
    <w:p w14:paraId="5EAE99D9">
      <w:pPr>
        <w:spacing w:after="0"/>
        <w:rPr>
          <w:color w:val="auto"/>
          <w:highlight w:val="none"/>
        </w:rPr>
      </w:pPr>
    </w:p>
    <w:p w14:paraId="68C31451">
      <w:pPr>
        <w:spacing w:after="0"/>
        <w:rPr>
          <w:color w:val="auto"/>
          <w:highlight w:val="none"/>
        </w:rPr>
      </w:pPr>
    </w:p>
    <w:p w14:paraId="4A406953">
      <w:pPr>
        <w:spacing w:after="0"/>
        <w:rPr>
          <w:color w:val="auto"/>
          <w:highlight w:val="none"/>
        </w:rPr>
      </w:pPr>
    </w:p>
    <w:p w14:paraId="2A7BFE48">
      <w:pPr>
        <w:spacing w:after="40" w:line="480" w:lineRule="auto"/>
        <w:rPr>
          <w:color w:val="auto"/>
          <w:highlight w:val="none"/>
        </w:rPr>
      </w:pPr>
      <w:r>
        <w:rPr>
          <w:rFonts w:ascii="宋体" w:hAnsi="宋体" w:eastAsia="宋体"/>
          <w:b w:val="0"/>
          <w:color w:val="auto"/>
          <w:sz w:val="21"/>
          <w:highlight w:val="none"/>
        </w:rPr>
        <w:t>法定代表人或授权代表（签名或盖章）：________________________________</w:t>
      </w:r>
    </w:p>
    <w:sectPr>
      <w:headerReference r:id="rId5" w:type="default"/>
      <w:footerReference r:id="rId6" w:type="default"/>
      <w:pgSz w:w="12240" w:h="15840"/>
      <w:pgMar w:top="1361" w:right="1474"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书宋-简">
    <w:panose1 w:val="02010600030101010101"/>
    <w:charset w:val="86"/>
    <w:family w:val="auto"/>
    <w:pitch w:val="default"/>
    <w:sig w:usb0="A00002BF" w:usb1="3A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653F3">
    <w:pPr>
      <w:pStyle w:val="24"/>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27DE54">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927DE54">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FEC25">
    <w:pPr>
      <w:pStyle w:val="25"/>
      <w:jc w:val="left"/>
    </w:pPr>
    <w:r>
      <w:rPr>
        <w:rFonts w:ascii="黑体" w:hAnsi="黑体" w:eastAsia="黑体"/>
      </w:rPr>
      <w:drawing>
        <wp:anchor distT="0" distB="0" distL="114300" distR="114300" simplePos="0" relativeHeight="251659264" behindDoc="0" locked="0" layoutInCell="1" allowOverlap="1">
          <wp:simplePos x="0" y="0"/>
          <wp:positionH relativeFrom="margin">
            <wp:posOffset>-417195</wp:posOffset>
          </wp:positionH>
          <wp:positionV relativeFrom="margin">
            <wp:posOffset>-670560</wp:posOffset>
          </wp:positionV>
          <wp:extent cx="981075" cy="389890"/>
          <wp:effectExtent l="0" t="0" r="8890" b="1778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1075" cy="389890"/>
                  </a:xfrm>
                  <a:prstGeom prst="rect">
                    <a:avLst/>
                  </a:prstGeom>
                </pic:spPr>
              </pic:pic>
            </a:graphicData>
          </a:graphic>
        </wp:anchor>
      </w:drawing>
    </w:r>
    <w:r>
      <w:rPr>
        <w:rFonts w:ascii="宋体" w:hAnsi="宋体" w:eastAsia="宋体"/>
        <w:color w:val="555555"/>
        <w:sz w:val="18"/>
      </w:rPr>
      <w:tab/>
    </w:r>
    <w:r>
      <w:rPr>
        <w:rFonts w:ascii="宋体" w:hAnsi="宋体" w:eastAsia="宋体"/>
        <w:color w:val="555555"/>
        <w:sz w:val="18"/>
      </w:rPr>
      <w:t xml:space="preserve">第 </w:t>
    </w:r>
    <w:r>
      <w:rPr>
        <w:rFonts w:ascii="宋体" w:hAnsi="宋体" w:eastAsia="宋体"/>
        <w:color w:val="555555"/>
        <w:sz w:val="18"/>
      </w:rPr>
      <w:fldChar w:fldCharType="begin"/>
    </w:r>
    <w:r>
      <w:rPr>
        <w:rFonts w:ascii="宋体" w:hAnsi="宋体" w:eastAsia="宋体"/>
        <w:color w:val="555555"/>
        <w:sz w:val="18"/>
      </w:rPr>
      <w:instrText xml:space="preserve">PAGE</w:instrText>
    </w:r>
    <w:r>
      <w:rPr>
        <w:rFonts w:ascii="宋体" w:hAnsi="宋体" w:eastAsia="宋体"/>
        <w:color w:val="555555"/>
        <w:sz w:val="18"/>
      </w:rPr>
      <w:fldChar w:fldCharType="separate"/>
    </w:r>
    <w:r>
      <w:rPr>
        <w:rFonts w:ascii="宋体" w:hAnsi="宋体" w:eastAsia="宋体"/>
        <w:color w:val="555555"/>
        <w:sz w:val="18"/>
      </w:rPr>
      <w:fldChar w:fldCharType="end"/>
    </w:r>
    <w:r>
      <w:rPr>
        <w:rFonts w:ascii="宋体" w:hAnsi="宋体" w:eastAsia="宋体"/>
        <w:color w:val="555555"/>
        <w:sz w:val="18"/>
      </w:rPr>
      <w:t xml:space="preserve"> 页 / 共 11 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A6DE1934"/>
    <w:rsid w:val="F1BB38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书宋-简" w:hAnsi="书宋-简"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书宋-简" w:hAnsi="书宋-简"/>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Aiden</cp:lastModifiedBy>
  <dcterms:modified xsi:type="dcterms:W3CDTF">2026-07-08T09:01:26Z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54481FA5E2BE392666A14D6AD959ABDB_43</vt:lpwstr>
  </property>
</Properties>
</file>